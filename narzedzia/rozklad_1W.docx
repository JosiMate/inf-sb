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C4EE0" w14:textId="11A359D2" w:rsidR="00457DEB" w:rsidRPr="0032329A" w:rsidRDefault="003B387D">
      <w:pPr>
        <w:spacing w:after="0"/>
        <w:rPr>
          <w:rFonts w:asciiTheme="majorHAnsi" w:hAnsiTheme="majorHAnsi" w:cstheme="minorHAnsi"/>
          <w:b/>
          <w:i/>
          <w:color w:val="0070C0"/>
          <w:sz w:val="32"/>
          <w:szCs w:val="32"/>
        </w:rPr>
      </w:pPr>
      <w:r w:rsidRPr="0032329A">
        <w:rPr>
          <w:rFonts w:asciiTheme="majorHAnsi" w:hAnsiTheme="majorHAnsi" w:cstheme="minorHAnsi"/>
          <w:b/>
          <w:color w:val="0070C0"/>
          <w:sz w:val="32"/>
          <w:szCs w:val="32"/>
        </w:rPr>
        <w:t xml:space="preserve">Rozkład materiału nauczania </w:t>
      </w:r>
      <w:r w:rsidR="00746072" w:rsidRPr="0032329A">
        <w:rPr>
          <w:rFonts w:asciiTheme="majorHAnsi" w:hAnsiTheme="majorHAnsi" w:cstheme="minorHAnsi"/>
          <w:b/>
          <w:color w:val="0070C0"/>
          <w:sz w:val="32"/>
          <w:szCs w:val="32"/>
        </w:rPr>
        <w:t>informatyki</w:t>
      </w:r>
      <w:r w:rsidR="00883485" w:rsidRPr="0032329A">
        <w:rPr>
          <w:rFonts w:asciiTheme="majorHAnsi" w:hAnsiTheme="majorHAnsi" w:cstheme="minorHAnsi"/>
          <w:b/>
          <w:color w:val="0070C0"/>
          <w:sz w:val="32"/>
          <w:szCs w:val="32"/>
        </w:rPr>
        <w:t xml:space="preserve"> dla </w:t>
      </w:r>
      <w:r w:rsidR="00746072" w:rsidRPr="0032329A">
        <w:rPr>
          <w:rFonts w:asciiTheme="majorHAnsi" w:hAnsiTheme="majorHAnsi" w:cstheme="minorHAnsi"/>
          <w:b/>
          <w:color w:val="0070C0"/>
          <w:sz w:val="32"/>
          <w:szCs w:val="32"/>
        </w:rPr>
        <w:t>szkoły branżowej</w:t>
      </w:r>
      <w:r w:rsidRPr="0032329A">
        <w:rPr>
          <w:rFonts w:asciiTheme="majorHAnsi" w:hAnsiTheme="majorHAnsi" w:cstheme="minorHAnsi"/>
          <w:b/>
          <w:color w:val="0070C0"/>
          <w:sz w:val="32"/>
          <w:szCs w:val="32"/>
        </w:rPr>
        <w:t xml:space="preserve"> – klasa</w:t>
      </w:r>
      <w:r w:rsidR="00746072" w:rsidRPr="0032329A">
        <w:rPr>
          <w:rFonts w:asciiTheme="majorHAnsi" w:hAnsiTheme="majorHAnsi" w:cstheme="minorHAnsi"/>
          <w:b/>
          <w:color w:val="0070C0"/>
          <w:sz w:val="32"/>
          <w:szCs w:val="32"/>
        </w:rPr>
        <w:t xml:space="preserve"> 1</w:t>
      </w:r>
    </w:p>
    <w:p w14:paraId="570AA9E9" w14:textId="3C0C5CCA" w:rsidR="00457DEB" w:rsidRDefault="00746072">
      <w:pPr>
        <w:rPr>
          <w:rFonts w:asciiTheme="majorHAnsi" w:hAnsiTheme="majorHAnsi" w:cstheme="minorHAnsi"/>
          <w:b/>
          <w:color w:val="0070C0"/>
          <w:sz w:val="32"/>
          <w:szCs w:val="32"/>
        </w:rPr>
      </w:pPr>
      <w:r w:rsidRPr="0032329A">
        <w:rPr>
          <w:rFonts w:asciiTheme="majorHAnsi" w:hAnsiTheme="majorHAnsi" w:cstheme="minorHAnsi"/>
          <w:b/>
          <w:color w:val="0070C0"/>
          <w:sz w:val="32"/>
          <w:szCs w:val="32"/>
        </w:rPr>
        <w:t>1</w:t>
      </w:r>
      <w:r w:rsidR="003B387D" w:rsidRPr="0032329A">
        <w:rPr>
          <w:rFonts w:asciiTheme="majorHAnsi" w:hAnsiTheme="majorHAnsi" w:cstheme="minorHAnsi"/>
          <w:b/>
          <w:color w:val="0070C0"/>
          <w:sz w:val="32"/>
          <w:szCs w:val="32"/>
        </w:rPr>
        <w:t xml:space="preserve"> godzin</w:t>
      </w:r>
      <w:r w:rsidRPr="0032329A">
        <w:rPr>
          <w:rFonts w:asciiTheme="majorHAnsi" w:hAnsiTheme="majorHAnsi" w:cstheme="minorHAnsi"/>
          <w:b/>
          <w:color w:val="0070C0"/>
          <w:sz w:val="32"/>
          <w:szCs w:val="32"/>
        </w:rPr>
        <w:t>a</w:t>
      </w:r>
      <w:r w:rsidR="003B387D" w:rsidRPr="0032329A">
        <w:rPr>
          <w:rFonts w:asciiTheme="majorHAnsi" w:hAnsiTheme="majorHAnsi" w:cstheme="minorHAnsi"/>
          <w:b/>
          <w:color w:val="0070C0"/>
          <w:sz w:val="32"/>
          <w:szCs w:val="32"/>
        </w:rPr>
        <w:t xml:space="preserve"> tygodniowo</w:t>
      </w:r>
    </w:p>
    <w:p w14:paraId="3E08FADC" w14:textId="77777777" w:rsidR="0032329A" w:rsidRPr="0032329A" w:rsidRDefault="0032329A">
      <w:pPr>
        <w:rPr>
          <w:rFonts w:asciiTheme="majorHAnsi" w:hAnsiTheme="majorHAnsi" w:cstheme="minorHAnsi"/>
          <w:b/>
          <w:color w:val="0070C0"/>
          <w:sz w:val="32"/>
          <w:szCs w:val="32"/>
        </w:rPr>
      </w:pPr>
    </w:p>
    <w:tbl>
      <w:tblPr>
        <w:tblStyle w:val="Tabelapodstawowadua"/>
        <w:tblW w:w="10002" w:type="dxa"/>
        <w:tblInd w:w="113" w:type="dxa"/>
        <w:tblLook w:val="04A0" w:firstRow="1" w:lastRow="0" w:firstColumn="1" w:lastColumn="0" w:noHBand="0" w:noVBand="1"/>
      </w:tblPr>
      <w:tblGrid>
        <w:gridCol w:w="1016"/>
        <w:gridCol w:w="7513"/>
        <w:gridCol w:w="1473"/>
      </w:tblGrid>
      <w:tr w:rsidR="00457DEB" w:rsidRPr="0032329A" w14:paraId="60D389D7" w14:textId="77777777" w:rsidTr="00457D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shd w:val="clear" w:color="auto" w:fill="F2F2F2" w:themeFill="background1" w:themeFillShade="F2"/>
          </w:tcPr>
          <w:p w14:paraId="4F2534DF" w14:textId="77777777" w:rsidR="00457DEB" w:rsidRPr="0032329A" w:rsidRDefault="003B387D">
            <w:pPr>
              <w:pStyle w:val="TabelaszerokaNagwek1"/>
              <w:jc w:val="center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b/>
                <w:sz w:val="24"/>
                <w:szCs w:val="24"/>
              </w:rPr>
              <w:t>Lp.</w:t>
            </w:r>
          </w:p>
        </w:tc>
        <w:tc>
          <w:tcPr>
            <w:tcW w:w="7513" w:type="dxa"/>
            <w:shd w:val="clear" w:color="auto" w:fill="F2F2F2" w:themeFill="background1" w:themeFillShade="F2"/>
          </w:tcPr>
          <w:p w14:paraId="616A380F" w14:textId="77777777" w:rsidR="00457DEB" w:rsidRPr="0032329A" w:rsidRDefault="003B387D">
            <w:pPr>
              <w:pStyle w:val="TabelaszerokaNagwek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b/>
                <w:sz w:val="24"/>
                <w:szCs w:val="24"/>
              </w:rPr>
              <w:t>Temat</w:t>
            </w:r>
          </w:p>
        </w:tc>
        <w:tc>
          <w:tcPr>
            <w:tcW w:w="1473" w:type="dxa"/>
            <w:shd w:val="clear" w:color="auto" w:fill="F2F2F2" w:themeFill="background1" w:themeFillShade="F2"/>
          </w:tcPr>
          <w:p w14:paraId="42F58A9D" w14:textId="77777777" w:rsidR="00457DEB" w:rsidRPr="0032329A" w:rsidRDefault="003B387D">
            <w:pPr>
              <w:pStyle w:val="TabelaszerokaNagwek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b/>
                <w:sz w:val="24"/>
                <w:szCs w:val="24"/>
              </w:rPr>
              <w:t>Liczba godzin</w:t>
            </w:r>
          </w:p>
        </w:tc>
      </w:tr>
      <w:tr w:rsidR="00746072" w:rsidRPr="0032329A" w14:paraId="7B1884E3" w14:textId="77777777" w:rsidTr="00B42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2E5BF105" w14:textId="77777777" w:rsidR="00746072" w:rsidRPr="0032329A" w:rsidRDefault="00746072" w:rsidP="00746072">
            <w:pPr>
              <w:pStyle w:val="TabelaszerokaNormalny"/>
              <w:jc w:val="center"/>
              <w:rPr>
                <w:rFonts w:asciiTheme="majorHAnsi" w:hAnsiTheme="majorHAnsi" w:cstheme="minorHAnsi"/>
                <w:b w:val="0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sz w:val="24"/>
                <w:szCs w:val="24"/>
              </w:rPr>
              <w:t>1</w:t>
            </w:r>
          </w:p>
        </w:tc>
        <w:tc>
          <w:tcPr>
            <w:tcW w:w="7513" w:type="dxa"/>
            <w:vAlign w:val="center"/>
          </w:tcPr>
          <w:p w14:paraId="183A2695" w14:textId="1C849250" w:rsidR="00746072" w:rsidRPr="0032329A" w:rsidRDefault="00746072" w:rsidP="00746072">
            <w:pPr>
              <w:pStyle w:val="TabelaszerokaNormaln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sz w:val="24"/>
                <w:szCs w:val="24"/>
              </w:rPr>
              <w:t>Bądź uczciwy, czyli przestrzeganie prawa w świecie informatyki</w:t>
            </w:r>
          </w:p>
        </w:tc>
        <w:tc>
          <w:tcPr>
            <w:tcW w:w="1473" w:type="dxa"/>
            <w:vAlign w:val="center"/>
          </w:tcPr>
          <w:p w14:paraId="09E6ECD6" w14:textId="7CEF2C2C" w:rsidR="00746072" w:rsidRPr="0032329A" w:rsidRDefault="00746072" w:rsidP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1</w:t>
            </w:r>
          </w:p>
        </w:tc>
      </w:tr>
      <w:tr w:rsidR="00746072" w:rsidRPr="0032329A" w14:paraId="3165D843" w14:textId="77777777" w:rsidTr="00B42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76AEECAD" w14:textId="77777777" w:rsidR="00746072" w:rsidRPr="0032329A" w:rsidRDefault="00746072" w:rsidP="00746072">
            <w:pPr>
              <w:pStyle w:val="TabelaszerokaNormalny"/>
              <w:jc w:val="center"/>
              <w:rPr>
                <w:rFonts w:asciiTheme="majorHAnsi" w:hAnsiTheme="majorHAnsi" w:cstheme="minorHAnsi"/>
                <w:b w:val="0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sz w:val="24"/>
                <w:szCs w:val="24"/>
              </w:rPr>
              <w:t>2</w:t>
            </w:r>
          </w:p>
        </w:tc>
        <w:tc>
          <w:tcPr>
            <w:tcW w:w="7513" w:type="dxa"/>
            <w:vAlign w:val="center"/>
          </w:tcPr>
          <w:p w14:paraId="2FBA9E90" w14:textId="7F82BD17" w:rsidR="00746072" w:rsidRPr="0032329A" w:rsidRDefault="00746072" w:rsidP="00746072">
            <w:pPr>
              <w:pStyle w:val="TabelaszerokaNormaln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Kim jestem, czyli jak bezpiecznie budować wizerunek w sieci</w:t>
            </w:r>
          </w:p>
        </w:tc>
        <w:tc>
          <w:tcPr>
            <w:tcW w:w="1473" w:type="dxa"/>
            <w:vAlign w:val="center"/>
          </w:tcPr>
          <w:p w14:paraId="2561BB94" w14:textId="7E7E7ED4" w:rsidR="00746072" w:rsidRPr="0032329A" w:rsidRDefault="00746072" w:rsidP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1</w:t>
            </w:r>
          </w:p>
        </w:tc>
      </w:tr>
      <w:tr w:rsidR="00746072" w:rsidRPr="0032329A" w14:paraId="273647E0" w14:textId="77777777" w:rsidTr="00B42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2B263E5C" w14:textId="77777777" w:rsidR="00746072" w:rsidRPr="0032329A" w:rsidRDefault="00746072" w:rsidP="00746072">
            <w:pPr>
              <w:pStyle w:val="TabelaszerokaNormalny"/>
              <w:jc w:val="center"/>
              <w:rPr>
                <w:rFonts w:asciiTheme="majorHAnsi" w:hAnsiTheme="majorHAnsi" w:cstheme="minorHAnsi"/>
                <w:b w:val="0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sz w:val="24"/>
                <w:szCs w:val="24"/>
              </w:rPr>
              <w:t>3</w:t>
            </w:r>
          </w:p>
        </w:tc>
        <w:tc>
          <w:tcPr>
            <w:tcW w:w="7513" w:type="dxa"/>
            <w:vAlign w:val="center"/>
          </w:tcPr>
          <w:p w14:paraId="753315DA" w14:textId="24EDBB5D" w:rsidR="00746072" w:rsidRPr="0032329A" w:rsidRDefault="00746072" w:rsidP="00746072">
            <w:pPr>
              <w:pStyle w:val="TabelaszerokaNormaln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sz w:val="24"/>
                <w:szCs w:val="24"/>
              </w:rPr>
              <w:t>8, 16, 32, 64, czyli jak rozwój technologii wpływa na rozwój społeczeństw</w:t>
            </w:r>
          </w:p>
        </w:tc>
        <w:tc>
          <w:tcPr>
            <w:tcW w:w="1473" w:type="dxa"/>
            <w:vAlign w:val="center"/>
          </w:tcPr>
          <w:p w14:paraId="43DA4282" w14:textId="55D48C1E" w:rsidR="00746072" w:rsidRPr="0032329A" w:rsidRDefault="00746072" w:rsidP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1</w:t>
            </w:r>
          </w:p>
        </w:tc>
      </w:tr>
      <w:tr w:rsidR="00746072" w:rsidRPr="0032329A" w14:paraId="03C9EF28" w14:textId="77777777" w:rsidTr="00B42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68701D43" w14:textId="77777777" w:rsidR="00746072" w:rsidRPr="0032329A" w:rsidRDefault="00746072" w:rsidP="00746072">
            <w:pPr>
              <w:pStyle w:val="TabelaszerokaNormalny"/>
              <w:jc w:val="center"/>
              <w:rPr>
                <w:rFonts w:asciiTheme="majorHAnsi" w:hAnsiTheme="majorHAnsi" w:cstheme="minorHAnsi"/>
                <w:b w:val="0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sz w:val="24"/>
                <w:szCs w:val="24"/>
              </w:rPr>
              <w:t>4</w:t>
            </w:r>
          </w:p>
        </w:tc>
        <w:tc>
          <w:tcPr>
            <w:tcW w:w="7513" w:type="dxa"/>
            <w:vAlign w:val="center"/>
          </w:tcPr>
          <w:p w14:paraId="301F78B8" w14:textId="063FD9D2" w:rsidR="00746072" w:rsidRPr="0032329A" w:rsidRDefault="00746072" w:rsidP="00746072">
            <w:pPr>
              <w:pStyle w:val="TabelaszerokaNormaln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sz w:val="24"/>
                <w:szCs w:val="24"/>
              </w:rPr>
              <w:t>Wiedza w sieci, czyli Internet mądrych ludzi</w:t>
            </w:r>
          </w:p>
        </w:tc>
        <w:tc>
          <w:tcPr>
            <w:tcW w:w="1473" w:type="dxa"/>
            <w:vAlign w:val="center"/>
          </w:tcPr>
          <w:p w14:paraId="4266FB77" w14:textId="5610338A" w:rsidR="00746072" w:rsidRPr="0032329A" w:rsidRDefault="00746072" w:rsidP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1</w:t>
            </w:r>
          </w:p>
        </w:tc>
      </w:tr>
      <w:tr w:rsidR="00746072" w:rsidRPr="0032329A" w14:paraId="52FE8965" w14:textId="77777777" w:rsidTr="00B42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74E88CB9" w14:textId="77777777" w:rsidR="00746072" w:rsidRPr="0032329A" w:rsidRDefault="00746072" w:rsidP="00746072">
            <w:pPr>
              <w:pStyle w:val="TabelaszerokaNormalny"/>
              <w:jc w:val="center"/>
              <w:rPr>
                <w:rFonts w:asciiTheme="majorHAnsi" w:hAnsiTheme="majorHAnsi" w:cstheme="minorHAnsi"/>
                <w:b w:val="0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sz w:val="24"/>
                <w:szCs w:val="24"/>
              </w:rPr>
              <w:t>5</w:t>
            </w:r>
          </w:p>
        </w:tc>
        <w:tc>
          <w:tcPr>
            <w:tcW w:w="7513" w:type="dxa"/>
            <w:vAlign w:val="center"/>
          </w:tcPr>
          <w:p w14:paraId="186B8215" w14:textId="5A94106C" w:rsidR="00746072" w:rsidRPr="0032329A" w:rsidRDefault="00746072" w:rsidP="00746072">
            <w:pPr>
              <w:pStyle w:val="TabelaszerokaNormaln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sz w:val="24"/>
                <w:szCs w:val="24"/>
              </w:rPr>
              <w:t>Warunki, pętle, funkcje, czyli podstawy języków programowania</w:t>
            </w:r>
          </w:p>
        </w:tc>
        <w:tc>
          <w:tcPr>
            <w:tcW w:w="1473" w:type="dxa"/>
            <w:vAlign w:val="center"/>
          </w:tcPr>
          <w:p w14:paraId="6F6A1041" w14:textId="46960A67" w:rsidR="00746072" w:rsidRPr="0032329A" w:rsidRDefault="00746072" w:rsidP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1</w:t>
            </w:r>
          </w:p>
        </w:tc>
      </w:tr>
      <w:tr w:rsidR="00746072" w:rsidRPr="0032329A" w14:paraId="00C38A8F" w14:textId="77777777" w:rsidTr="00B42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09E9C43B" w14:textId="77777777" w:rsidR="00746072" w:rsidRPr="0032329A" w:rsidRDefault="00746072" w:rsidP="00746072">
            <w:pPr>
              <w:pStyle w:val="TabelaszerokaNormalny"/>
              <w:jc w:val="center"/>
              <w:rPr>
                <w:rFonts w:asciiTheme="majorHAnsi" w:hAnsiTheme="majorHAnsi" w:cstheme="minorHAnsi"/>
                <w:b w:val="0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sz w:val="24"/>
                <w:szCs w:val="24"/>
              </w:rPr>
              <w:t>6</w:t>
            </w:r>
          </w:p>
        </w:tc>
        <w:tc>
          <w:tcPr>
            <w:tcW w:w="7513" w:type="dxa"/>
            <w:vAlign w:val="center"/>
          </w:tcPr>
          <w:p w14:paraId="6819CB6C" w14:textId="7D46F5D8" w:rsidR="00746072" w:rsidRPr="0032329A" w:rsidRDefault="00746072" w:rsidP="00746072">
            <w:pPr>
              <w:pStyle w:val="TabelaszerokaNormaln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Największy i najmniejszy, czyli jak znaleźć NWD i NWW</w:t>
            </w:r>
          </w:p>
        </w:tc>
        <w:tc>
          <w:tcPr>
            <w:tcW w:w="1473" w:type="dxa"/>
            <w:vAlign w:val="center"/>
          </w:tcPr>
          <w:p w14:paraId="409DCCB8" w14:textId="0519E006" w:rsidR="00746072" w:rsidRPr="0032329A" w:rsidRDefault="00746072" w:rsidP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1</w:t>
            </w:r>
          </w:p>
        </w:tc>
      </w:tr>
      <w:tr w:rsidR="00746072" w:rsidRPr="0032329A" w14:paraId="68C22328" w14:textId="77777777" w:rsidTr="00B42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68A75003" w14:textId="77777777" w:rsidR="00746072" w:rsidRPr="0032329A" w:rsidRDefault="00746072" w:rsidP="00746072">
            <w:pPr>
              <w:pStyle w:val="TabelaszerokaNormalny"/>
              <w:jc w:val="center"/>
              <w:rPr>
                <w:rFonts w:asciiTheme="majorHAnsi" w:hAnsiTheme="majorHAnsi" w:cstheme="minorHAnsi"/>
                <w:b w:val="0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sz w:val="24"/>
                <w:szCs w:val="24"/>
              </w:rPr>
              <w:t>7</w:t>
            </w:r>
          </w:p>
        </w:tc>
        <w:tc>
          <w:tcPr>
            <w:tcW w:w="7513" w:type="dxa"/>
            <w:vAlign w:val="center"/>
          </w:tcPr>
          <w:p w14:paraId="75B5688A" w14:textId="73307205" w:rsidR="00746072" w:rsidRPr="0032329A" w:rsidRDefault="00746072" w:rsidP="00746072">
            <w:pPr>
              <w:pStyle w:val="TabelaszerokaNormaln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Komputer znajduje NWD i NWW, czyli jak ułożyć program na podstawie</w:t>
            </w:r>
            <w:r w:rsidR="00F90481"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 xml:space="preserve"> </w:t>
            </w: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algorytmu</w:t>
            </w:r>
          </w:p>
        </w:tc>
        <w:tc>
          <w:tcPr>
            <w:tcW w:w="1473" w:type="dxa"/>
            <w:vAlign w:val="center"/>
          </w:tcPr>
          <w:p w14:paraId="4B787F8D" w14:textId="4CB3E80C" w:rsidR="00746072" w:rsidRPr="0032329A" w:rsidRDefault="00746072" w:rsidP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1</w:t>
            </w:r>
          </w:p>
        </w:tc>
      </w:tr>
      <w:tr w:rsidR="00746072" w:rsidRPr="0032329A" w14:paraId="4DA35ECC" w14:textId="77777777" w:rsidTr="00B42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7ACB94B0" w14:textId="77777777" w:rsidR="00746072" w:rsidRPr="0032329A" w:rsidRDefault="00746072" w:rsidP="00746072">
            <w:pPr>
              <w:pStyle w:val="TabelaszerokaNormalny"/>
              <w:jc w:val="center"/>
              <w:rPr>
                <w:rFonts w:asciiTheme="majorHAnsi" w:hAnsiTheme="majorHAnsi" w:cstheme="minorHAnsi"/>
                <w:b w:val="0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sz w:val="24"/>
                <w:szCs w:val="24"/>
              </w:rPr>
              <w:t>8</w:t>
            </w:r>
          </w:p>
        </w:tc>
        <w:tc>
          <w:tcPr>
            <w:tcW w:w="7513" w:type="dxa"/>
            <w:vAlign w:val="center"/>
          </w:tcPr>
          <w:p w14:paraId="6F141800" w14:textId="3E83D9F5" w:rsidR="00746072" w:rsidRPr="0032329A" w:rsidRDefault="00746072" w:rsidP="00746072">
            <w:pPr>
              <w:pStyle w:val="TabelaszerokaNormaln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Wspólny mianownik, czyli jak program dodaje i skraca ułamki</w:t>
            </w:r>
          </w:p>
        </w:tc>
        <w:tc>
          <w:tcPr>
            <w:tcW w:w="1473" w:type="dxa"/>
            <w:vAlign w:val="center"/>
          </w:tcPr>
          <w:p w14:paraId="70E99FC6" w14:textId="2CD9F219" w:rsidR="00746072" w:rsidRPr="0032329A" w:rsidRDefault="00746072" w:rsidP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1</w:t>
            </w:r>
          </w:p>
        </w:tc>
      </w:tr>
      <w:tr w:rsidR="00746072" w:rsidRPr="0032329A" w14:paraId="480DA138" w14:textId="77777777" w:rsidTr="00B42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0F78994B" w14:textId="77777777" w:rsidR="00746072" w:rsidRPr="0032329A" w:rsidRDefault="00746072" w:rsidP="00746072">
            <w:pPr>
              <w:pStyle w:val="TabelaszerokaNormalny"/>
              <w:jc w:val="center"/>
              <w:rPr>
                <w:rFonts w:asciiTheme="majorHAnsi" w:hAnsiTheme="majorHAnsi" w:cstheme="minorHAnsi"/>
                <w:b w:val="0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sz w:val="24"/>
                <w:szCs w:val="24"/>
              </w:rPr>
              <w:t>9</w:t>
            </w:r>
          </w:p>
        </w:tc>
        <w:tc>
          <w:tcPr>
            <w:tcW w:w="7513" w:type="dxa"/>
            <w:vAlign w:val="center"/>
          </w:tcPr>
          <w:p w14:paraId="209D9C47" w14:textId="634D5E93" w:rsidR="00746072" w:rsidRPr="0032329A" w:rsidRDefault="00746072" w:rsidP="00746072">
            <w:pPr>
              <w:pStyle w:val="TabelaszerokaNormaln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Zera, jedynki i wagi, czyli różne reprezentacje liczb</w:t>
            </w:r>
          </w:p>
        </w:tc>
        <w:tc>
          <w:tcPr>
            <w:tcW w:w="1473" w:type="dxa"/>
            <w:vAlign w:val="center"/>
          </w:tcPr>
          <w:p w14:paraId="598114F3" w14:textId="40296579" w:rsidR="00746072" w:rsidRPr="0032329A" w:rsidRDefault="00746072" w:rsidP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1</w:t>
            </w:r>
          </w:p>
        </w:tc>
      </w:tr>
      <w:tr w:rsidR="00746072" w:rsidRPr="0032329A" w14:paraId="745E55CD" w14:textId="77777777" w:rsidTr="00B42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4DEEAD3F" w14:textId="77777777" w:rsidR="00746072" w:rsidRPr="0032329A" w:rsidRDefault="00746072" w:rsidP="00746072">
            <w:pPr>
              <w:pStyle w:val="TabelaszerokaNormalny"/>
              <w:jc w:val="center"/>
              <w:rPr>
                <w:rFonts w:asciiTheme="majorHAnsi" w:hAnsiTheme="majorHAnsi" w:cstheme="minorHAnsi"/>
                <w:b w:val="0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sz w:val="24"/>
                <w:szCs w:val="24"/>
              </w:rPr>
              <w:t>10</w:t>
            </w:r>
          </w:p>
        </w:tc>
        <w:tc>
          <w:tcPr>
            <w:tcW w:w="7513" w:type="dxa"/>
            <w:vAlign w:val="center"/>
          </w:tcPr>
          <w:p w14:paraId="587923CD" w14:textId="2A320DB0" w:rsidR="00746072" w:rsidRPr="0032329A" w:rsidRDefault="00746072" w:rsidP="00746072">
            <w:pPr>
              <w:pStyle w:val="TabelaszerokaNormaln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Szyfrowanie, czyli poznajemy szyfr Cezara i szyfr podstawieniowy</w:t>
            </w:r>
          </w:p>
        </w:tc>
        <w:tc>
          <w:tcPr>
            <w:tcW w:w="1473" w:type="dxa"/>
            <w:vAlign w:val="center"/>
          </w:tcPr>
          <w:p w14:paraId="3A5F481D" w14:textId="0F26BC3C" w:rsidR="00746072" w:rsidRPr="0032329A" w:rsidRDefault="00746072" w:rsidP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1</w:t>
            </w:r>
          </w:p>
        </w:tc>
      </w:tr>
      <w:tr w:rsidR="00746072" w:rsidRPr="0032329A" w14:paraId="3A801F0C" w14:textId="77777777" w:rsidTr="00B42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3E15C85C" w14:textId="21B08007" w:rsidR="00746072" w:rsidRPr="0032329A" w:rsidRDefault="00746072" w:rsidP="00746072">
            <w:pPr>
              <w:pStyle w:val="TabelaszerokaNormalny"/>
              <w:jc w:val="center"/>
              <w:rPr>
                <w:rFonts w:asciiTheme="majorHAnsi" w:hAnsiTheme="majorHAnsi" w:cstheme="minorHAnsi"/>
                <w:b w:val="0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b w:val="0"/>
                <w:sz w:val="24"/>
                <w:szCs w:val="24"/>
              </w:rPr>
              <w:t>11</w:t>
            </w:r>
          </w:p>
        </w:tc>
        <w:tc>
          <w:tcPr>
            <w:tcW w:w="7513" w:type="dxa"/>
            <w:vAlign w:val="center"/>
          </w:tcPr>
          <w:p w14:paraId="64B43442" w14:textId="5D43DC12" w:rsidR="00746072" w:rsidRPr="0032329A" w:rsidRDefault="00746072" w:rsidP="00746072">
            <w:pPr>
              <w:pStyle w:val="TabelaszerokaNormaln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Modelujemy, czyli jak projektować obiekty 3D</w:t>
            </w:r>
          </w:p>
        </w:tc>
        <w:tc>
          <w:tcPr>
            <w:tcW w:w="1473" w:type="dxa"/>
            <w:vAlign w:val="center"/>
          </w:tcPr>
          <w:p w14:paraId="7045A2B6" w14:textId="5C100524" w:rsidR="00746072" w:rsidRPr="0032329A" w:rsidRDefault="00746072" w:rsidP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1</w:t>
            </w:r>
          </w:p>
        </w:tc>
      </w:tr>
      <w:tr w:rsidR="00746072" w:rsidRPr="0032329A" w14:paraId="758B26BF" w14:textId="77777777" w:rsidTr="00B42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691A02C6" w14:textId="3B8412C8" w:rsidR="00746072" w:rsidRPr="0032329A" w:rsidRDefault="00746072" w:rsidP="00746072">
            <w:pPr>
              <w:pStyle w:val="TabelaszerokaNormalny"/>
              <w:jc w:val="center"/>
              <w:rPr>
                <w:rFonts w:asciiTheme="majorHAnsi" w:hAnsiTheme="majorHAnsi" w:cstheme="minorHAnsi"/>
                <w:b w:val="0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b w:val="0"/>
                <w:sz w:val="24"/>
                <w:szCs w:val="24"/>
              </w:rPr>
              <w:t>12</w:t>
            </w:r>
          </w:p>
        </w:tc>
        <w:tc>
          <w:tcPr>
            <w:tcW w:w="7513" w:type="dxa"/>
            <w:vAlign w:val="center"/>
          </w:tcPr>
          <w:p w14:paraId="25E95640" w14:textId="0F5E9527" w:rsidR="00746072" w:rsidRPr="0032329A" w:rsidRDefault="00746072" w:rsidP="00746072">
            <w:pPr>
              <w:pStyle w:val="TabelaszerokaNormaln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Wizualizacja pomysłów, czyli projektujemy w edytorze 3D</w:t>
            </w:r>
          </w:p>
        </w:tc>
        <w:tc>
          <w:tcPr>
            <w:tcW w:w="1473" w:type="dxa"/>
            <w:vAlign w:val="center"/>
          </w:tcPr>
          <w:p w14:paraId="039E9372" w14:textId="6DA20A85" w:rsidR="00746072" w:rsidRPr="0032329A" w:rsidRDefault="00746072" w:rsidP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1</w:t>
            </w:r>
          </w:p>
        </w:tc>
      </w:tr>
      <w:tr w:rsidR="00746072" w:rsidRPr="0032329A" w14:paraId="05D7B9A5" w14:textId="77777777" w:rsidTr="00B42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3D1760B1" w14:textId="28BE48A5" w:rsidR="00746072" w:rsidRPr="0032329A" w:rsidRDefault="00746072" w:rsidP="00746072">
            <w:pPr>
              <w:pStyle w:val="TabelaszerokaNormalny"/>
              <w:jc w:val="center"/>
              <w:rPr>
                <w:rFonts w:asciiTheme="majorHAnsi" w:hAnsiTheme="majorHAnsi" w:cstheme="minorHAnsi"/>
                <w:b w:val="0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b w:val="0"/>
                <w:sz w:val="24"/>
                <w:szCs w:val="24"/>
              </w:rPr>
              <w:t>13</w:t>
            </w:r>
          </w:p>
        </w:tc>
        <w:tc>
          <w:tcPr>
            <w:tcW w:w="7513" w:type="dxa"/>
            <w:vAlign w:val="center"/>
          </w:tcPr>
          <w:p w14:paraId="44E5428A" w14:textId="3A8CC140" w:rsidR="00746072" w:rsidRPr="0032329A" w:rsidRDefault="00746072" w:rsidP="00746072">
            <w:pPr>
              <w:pStyle w:val="TabelaszerokaNormaln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sz w:val="24"/>
                <w:szCs w:val="24"/>
              </w:rPr>
              <w:t>To nie jest trudne, czyli montujemy zdjęcie reklamowe</w:t>
            </w:r>
          </w:p>
        </w:tc>
        <w:tc>
          <w:tcPr>
            <w:tcW w:w="1473" w:type="dxa"/>
            <w:vAlign w:val="center"/>
          </w:tcPr>
          <w:p w14:paraId="2A36729D" w14:textId="7C7A855A" w:rsidR="00746072" w:rsidRPr="0032329A" w:rsidRDefault="00746072" w:rsidP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1</w:t>
            </w:r>
          </w:p>
        </w:tc>
      </w:tr>
      <w:tr w:rsidR="00746072" w:rsidRPr="0032329A" w14:paraId="4C29958B" w14:textId="77777777" w:rsidTr="00B42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0F9F90B5" w14:textId="3B7CA17A" w:rsidR="00746072" w:rsidRPr="0032329A" w:rsidRDefault="00746072" w:rsidP="00746072">
            <w:pPr>
              <w:pStyle w:val="TabelaszerokaNormalny"/>
              <w:jc w:val="center"/>
              <w:rPr>
                <w:rFonts w:asciiTheme="majorHAnsi" w:hAnsiTheme="majorHAnsi" w:cstheme="minorHAnsi"/>
                <w:b w:val="0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b w:val="0"/>
                <w:sz w:val="24"/>
                <w:szCs w:val="24"/>
              </w:rPr>
              <w:t>14</w:t>
            </w:r>
          </w:p>
        </w:tc>
        <w:tc>
          <w:tcPr>
            <w:tcW w:w="7513" w:type="dxa"/>
            <w:vAlign w:val="center"/>
          </w:tcPr>
          <w:p w14:paraId="777F29E5" w14:textId="12A2BE9B" w:rsidR="00746072" w:rsidRPr="0032329A" w:rsidRDefault="00746072" w:rsidP="00746072">
            <w:pPr>
              <w:pStyle w:val="TabelaszerokaNormaln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sz w:val="24"/>
                <w:szCs w:val="24"/>
              </w:rPr>
              <w:t>Szturmowiec w chmurze, czyli poprawiamy zdjęcia w edytorze grafiki rastrowej</w:t>
            </w:r>
          </w:p>
        </w:tc>
        <w:tc>
          <w:tcPr>
            <w:tcW w:w="1473" w:type="dxa"/>
            <w:vAlign w:val="center"/>
          </w:tcPr>
          <w:p w14:paraId="64773498" w14:textId="035AC369" w:rsidR="00746072" w:rsidRPr="0032329A" w:rsidRDefault="00746072" w:rsidP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1</w:t>
            </w:r>
          </w:p>
        </w:tc>
      </w:tr>
      <w:tr w:rsidR="00746072" w:rsidRPr="0032329A" w14:paraId="60012B16" w14:textId="77777777" w:rsidTr="00B42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465EEDFE" w14:textId="69BE69BB" w:rsidR="00746072" w:rsidRPr="0032329A" w:rsidRDefault="00746072" w:rsidP="00746072">
            <w:pPr>
              <w:pStyle w:val="TabelaszerokaNormalny"/>
              <w:jc w:val="center"/>
              <w:rPr>
                <w:rFonts w:asciiTheme="majorHAnsi" w:hAnsiTheme="majorHAnsi" w:cstheme="minorHAnsi"/>
                <w:b w:val="0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b w:val="0"/>
                <w:sz w:val="24"/>
                <w:szCs w:val="24"/>
              </w:rPr>
              <w:t>15</w:t>
            </w:r>
          </w:p>
        </w:tc>
        <w:tc>
          <w:tcPr>
            <w:tcW w:w="7513" w:type="dxa"/>
            <w:vAlign w:val="center"/>
          </w:tcPr>
          <w:p w14:paraId="42DD1133" w14:textId="277CAB5C" w:rsidR="00746072" w:rsidRPr="0032329A" w:rsidRDefault="00746072" w:rsidP="00746072">
            <w:pPr>
              <w:pStyle w:val="TabelaszerokaNormaln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sz w:val="24"/>
                <w:szCs w:val="24"/>
              </w:rPr>
              <w:t>Instrukcja obsługi, czyli tworzymy zaawansowane dokumenty tekstowe</w:t>
            </w:r>
          </w:p>
        </w:tc>
        <w:tc>
          <w:tcPr>
            <w:tcW w:w="1473" w:type="dxa"/>
            <w:vAlign w:val="center"/>
          </w:tcPr>
          <w:p w14:paraId="35E9A8E5" w14:textId="4C075468" w:rsidR="00746072" w:rsidRPr="0032329A" w:rsidRDefault="00746072" w:rsidP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1</w:t>
            </w:r>
          </w:p>
        </w:tc>
      </w:tr>
      <w:tr w:rsidR="00746072" w:rsidRPr="0032329A" w14:paraId="504B3B36" w14:textId="77777777" w:rsidTr="00B42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633E031D" w14:textId="7D87360D" w:rsidR="00746072" w:rsidRPr="0032329A" w:rsidRDefault="00746072" w:rsidP="00746072">
            <w:pPr>
              <w:pStyle w:val="TabelaszerokaNormalny"/>
              <w:jc w:val="center"/>
              <w:rPr>
                <w:rFonts w:asciiTheme="majorHAnsi" w:hAnsiTheme="majorHAnsi" w:cstheme="minorHAnsi"/>
                <w:b w:val="0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b w:val="0"/>
                <w:sz w:val="24"/>
                <w:szCs w:val="24"/>
              </w:rPr>
              <w:t>16</w:t>
            </w:r>
          </w:p>
        </w:tc>
        <w:tc>
          <w:tcPr>
            <w:tcW w:w="7513" w:type="dxa"/>
            <w:vAlign w:val="center"/>
          </w:tcPr>
          <w:p w14:paraId="5D0A5F54" w14:textId="59F9CF15" w:rsidR="00746072" w:rsidRPr="0032329A" w:rsidRDefault="00746072" w:rsidP="00746072">
            <w:pPr>
              <w:pStyle w:val="TabelaszerokaNormaln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Oferty, wizytówki i ulotki, czyli jak wykorzystać aplikacje do tworzenia materiałów</w:t>
            </w:r>
            <w:r w:rsidR="00F90481"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 xml:space="preserve"> </w:t>
            </w: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 xml:space="preserve">reklamowych </w:t>
            </w:r>
          </w:p>
        </w:tc>
        <w:tc>
          <w:tcPr>
            <w:tcW w:w="1473" w:type="dxa"/>
            <w:vAlign w:val="center"/>
          </w:tcPr>
          <w:p w14:paraId="71F7F3A7" w14:textId="503DFBA3" w:rsidR="00746072" w:rsidRPr="0032329A" w:rsidRDefault="00746072" w:rsidP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1</w:t>
            </w:r>
          </w:p>
        </w:tc>
      </w:tr>
      <w:tr w:rsidR="00746072" w:rsidRPr="0032329A" w14:paraId="0ECD8DC7" w14:textId="77777777" w:rsidTr="00B42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14A7472A" w14:textId="78C8621F" w:rsidR="00746072" w:rsidRPr="0032329A" w:rsidRDefault="00746072" w:rsidP="00746072">
            <w:pPr>
              <w:pStyle w:val="TabelaszerokaNormalny"/>
              <w:jc w:val="center"/>
              <w:rPr>
                <w:rFonts w:asciiTheme="majorHAnsi" w:hAnsiTheme="majorHAnsi" w:cstheme="minorHAnsi"/>
                <w:b w:val="0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b w:val="0"/>
                <w:sz w:val="24"/>
                <w:szCs w:val="24"/>
              </w:rPr>
              <w:t>17</w:t>
            </w:r>
          </w:p>
        </w:tc>
        <w:tc>
          <w:tcPr>
            <w:tcW w:w="7513" w:type="dxa"/>
            <w:vAlign w:val="center"/>
          </w:tcPr>
          <w:p w14:paraId="7061E0E2" w14:textId="553A6632" w:rsidR="00746072" w:rsidRPr="0032329A" w:rsidRDefault="00746072" w:rsidP="00746072">
            <w:pPr>
              <w:pStyle w:val="TabelaszerokaNormaln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sz w:val="24"/>
                <w:szCs w:val="24"/>
              </w:rPr>
              <w:t>Dokumentacja techniczna, czyli jak wykorzystać zaawansowane możliwości</w:t>
            </w:r>
            <w:r w:rsidR="00F90481" w:rsidRPr="0032329A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Pr="0032329A">
              <w:rPr>
                <w:rFonts w:asciiTheme="majorHAnsi" w:hAnsiTheme="majorHAnsi" w:cs="Calibri"/>
                <w:sz w:val="24"/>
                <w:szCs w:val="24"/>
              </w:rPr>
              <w:t>edytorów</w:t>
            </w:r>
          </w:p>
        </w:tc>
        <w:tc>
          <w:tcPr>
            <w:tcW w:w="1473" w:type="dxa"/>
            <w:vAlign w:val="center"/>
          </w:tcPr>
          <w:p w14:paraId="75FD3B01" w14:textId="74EB7E98" w:rsidR="00746072" w:rsidRPr="0032329A" w:rsidRDefault="00746072" w:rsidP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1</w:t>
            </w:r>
          </w:p>
        </w:tc>
      </w:tr>
      <w:tr w:rsidR="00746072" w:rsidRPr="0032329A" w14:paraId="0D6D6032" w14:textId="77777777" w:rsidTr="00B42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51F352A5" w14:textId="7424796C" w:rsidR="00746072" w:rsidRPr="0032329A" w:rsidRDefault="00746072" w:rsidP="00746072">
            <w:pPr>
              <w:pStyle w:val="TabelaszerokaNormalny"/>
              <w:jc w:val="center"/>
              <w:rPr>
                <w:rFonts w:asciiTheme="majorHAnsi" w:hAnsiTheme="majorHAnsi" w:cstheme="minorHAnsi"/>
                <w:b w:val="0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b w:val="0"/>
                <w:sz w:val="24"/>
                <w:szCs w:val="24"/>
              </w:rPr>
              <w:t>18</w:t>
            </w:r>
          </w:p>
        </w:tc>
        <w:tc>
          <w:tcPr>
            <w:tcW w:w="7513" w:type="dxa"/>
            <w:vAlign w:val="center"/>
          </w:tcPr>
          <w:p w14:paraId="7EB6651F" w14:textId="6360D52E" w:rsidR="00746072" w:rsidRPr="0032329A" w:rsidRDefault="00746072" w:rsidP="00746072">
            <w:pPr>
              <w:pStyle w:val="TabelaszerokaNormaln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Z sieci do tabeli, czyli jak interpretować dane w arkuszu kalkulacyjnym</w:t>
            </w:r>
          </w:p>
        </w:tc>
        <w:tc>
          <w:tcPr>
            <w:tcW w:w="1473" w:type="dxa"/>
            <w:vAlign w:val="center"/>
          </w:tcPr>
          <w:p w14:paraId="365246A8" w14:textId="09647A05" w:rsidR="00746072" w:rsidRPr="0032329A" w:rsidRDefault="00746072" w:rsidP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1</w:t>
            </w:r>
          </w:p>
        </w:tc>
      </w:tr>
      <w:tr w:rsidR="00746072" w:rsidRPr="0032329A" w14:paraId="749AE5A9" w14:textId="77777777" w:rsidTr="00B42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6EAE3FE9" w14:textId="2B53F4EC" w:rsidR="00746072" w:rsidRPr="0032329A" w:rsidRDefault="00746072" w:rsidP="00746072">
            <w:pPr>
              <w:pStyle w:val="TabelaszerokaNormalny"/>
              <w:jc w:val="center"/>
              <w:rPr>
                <w:rFonts w:asciiTheme="majorHAnsi" w:hAnsiTheme="majorHAnsi" w:cstheme="minorHAnsi"/>
                <w:b w:val="0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b w:val="0"/>
                <w:sz w:val="24"/>
                <w:szCs w:val="24"/>
              </w:rPr>
              <w:t>19</w:t>
            </w:r>
          </w:p>
        </w:tc>
        <w:tc>
          <w:tcPr>
            <w:tcW w:w="7513" w:type="dxa"/>
            <w:vAlign w:val="center"/>
          </w:tcPr>
          <w:p w14:paraId="2DD6C947" w14:textId="14DF1E94" w:rsidR="00746072" w:rsidRPr="0032329A" w:rsidRDefault="00746072" w:rsidP="00746072">
            <w:pPr>
              <w:pStyle w:val="TabelaszerokaNormaln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Kalkulujemy, czyli jak wykorzystać arkusz kalkulacyjny w zarządzaniu finansami</w:t>
            </w:r>
          </w:p>
        </w:tc>
        <w:tc>
          <w:tcPr>
            <w:tcW w:w="1473" w:type="dxa"/>
            <w:vAlign w:val="center"/>
          </w:tcPr>
          <w:p w14:paraId="23F4778B" w14:textId="6EA9BB66" w:rsidR="00746072" w:rsidRPr="0032329A" w:rsidRDefault="00746072" w:rsidP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1</w:t>
            </w:r>
          </w:p>
        </w:tc>
      </w:tr>
      <w:tr w:rsidR="00746072" w:rsidRPr="0032329A" w14:paraId="1DFA2CB6" w14:textId="77777777" w:rsidTr="00B42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35EE78AA" w14:textId="2B983959" w:rsidR="00746072" w:rsidRPr="0032329A" w:rsidRDefault="00746072" w:rsidP="00746072">
            <w:pPr>
              <w:pStyle w:val="TabelaszerokaNormalny"/>
              <w:jc w:val="center"/>
              <w:rPr>
                <w:rFonts w:asciiTheme="majorHAnsi" w:hAnsiTheme="majorHAnsi" w:cstheme="minorHAnsi"/>
                <w:b w:val="0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b w:val="0"/>
                <w:sz w:val="24"/>
                <w:szCs w:val="24"/>
              </w:rPr>
              <w:lastRenderedPageBreak/>
              <w:t>20</w:t>
            </w:r>
          </w:p>
        </w:tc>
        <w:tc>
          <w:tcPr>
            <w:tcW w:w="7513" w:type="dxa"/>
            <w:vAlign w:val="center"/>
          </w:tcPr>
          <w:p w14:paraId="1897ED2C" w14:textId="4EA4D793" w:rsidR="00746072" w:rsidRPr="0032329A" w:rsidRDefault="00746072" w:rsidP="00746072">
            <w:pPr>
              <w:pStyle w:val="TabelaszerokaNormaln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Reklama jest ważna, czyli jak samodzielnie wykonać atrakcyjną prezentację</w:t>
            </w:r>
          </w:p>
        </w:tc>
        <w:tc>
          <w:tcPr>
            <w:tcW w:w="1473" w:type="dxa"/>
            <w:vAlign w:val="center"/>
          </w:tcPr>
          <w:p w14:paraId="17727B8A" w14:textId="008730FE" w:rsidR="00746072" w:rsidRPr="0032329A" w:rsidRDefault="00746072" w:rsidP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1</w:t>
            </w:r>
          </w:p>
        </w:tc>
      </w:tr>
      <w:tr w:rsidR="00746072" w:rsidRPr="0032329A" w14:paraId="3BDC0C50" w14:textId="77777777" w:rsidTr="00B42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6D461D81" w14:textId="79D50037" w:rsidR="00746072" w:rsidRPr="0032329A" w:rsidRDefault="00746072" w:rsidP="00746072">
            <w:pPr>
              <w:pStyle w:val="TabelaszerokaNormalny"/>
              <w:jc w:val="center"/>
              <w:rPr>
                <w:rFonts w:asciiTheme="majorHAnsi" w:hAnsiTheme="majorHAnsi" w:cstheme="minorHAnsi"/>
                <w:b w:val="0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b w:val="0"/>
                <w:sz w:val="24"/>
                <w:szCs w:val="24"/>
              </w:rPr>
              <w:t>21</w:t>
            </w:r>
          </w:p>
        </w:tc>
        <w:tc>
          <w:tcPr>
            <w:tcW w:w="7513" w:type="dxa"/>
            <w:vAlign w:val="center"/>
          </w:tcPr>
          <w:p w14:paraId="35E6C737" w14:textId="24EF0B01" w:rsidR="00746072" w:rsidRPr="0032329A" w:rsidRDefault="00746072" w:rsidP="00746072">
            <w:pPr>
              <w:pStyle w:val="TabelaszerokaNormaln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Jak to wykorzystać, czyli peryferia komputerowe ułatwiają pracę</w:t>
            </w:r>
          </w:p>
        </w:tc>
        <w:tc>
          <w:tcPr>
            <w:tcW w:w="1473" w:type="dxa"/>
            <w:vAlign w:val="center"/>
          </w:tcPr>
          <w:p w14:paraId="71754B70" w14:textId="5D6F3A57" w:rsidR="00746072" w:rsidRPr="0032329A" w:rsidRDefault="00746072" w:rsidP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1</w:t>
            </w:r>
          </w:p>
        </w:tc>
      </w:tr>
      <w:tr w:rsidR="00746072" w:rsidRPr="0032329A" w14:paraId="623289E1" w14:textId="77777777" w:rsidTr="00B42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624DBF03" w14:textId="7FFA9CE3" w:rsidR="00746072" w:rsidRPr="0032329A" w:rsidRDefault="00746072" w:rsidP="00746072">
            <w:pPr>
              <w:pStyle w:val="TabelaszerokaNormalny"/>
              <w:jc w:val="center"/>
              <w:rPr>
                <w:rFonts w:asciiTheme="majorHAnsi" w:hAnsiTheme="majorHAnsi" w:cstheme="minorHAnsi"/>
                <w:b w:val="0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b w:val="0"/>
                <w:sz w:val="24"/>
                <w:szCs w:val="24"/>
              </w:rPr>
              <w:t>22</w:t>
            </w:r>
          </w:p>
        </w:tc>
        <w:tc>
          <w:tcPr>
            <w:tcW w:w="7513" w:type="dxa"/>
            <w:vAlign w:val="center"/>
          </w:tcPr>
          <w:p w14:paraId="5BA5CD4D" w14:textId="0185EEB9" w:rsidR="00746072" w:rsidRPr="0032329A" w:rsidRDefault="00746072" w:rsidP="00746072">
            <w:pPr>
              <w:pStyle w:val="TabelaszerokaNormaln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Kupujemy świadomie, czyli poznajemy parametry urządzeń peryferyjnych</w:t>
            </w:r>
          </w:p>
        </w:tc>
        <w:tc>
          <w:tcPr>
            <w:tcW w:w="1473" w:type="dxa"/>
            <w:vAlign w:val="center"/>
          </w:tcPr>
          <w:p w14:paraId="02C1DC71" w14:textId="0F1E130C" w:rsidR="00746072" w:rsidRPr="0032329A" w:rsidRDefault="00746072" w:rsidP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1</w:t>
            </w:r>
          </w:p>
        </w:tc>
      </w:tr>
      <w:tr w:rsidR="00746072" w:rsidRPr="0032329A" w14:paraId="0967F99B" w14:textId="77777777" w:rsidTr="00B42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02CFCF79" w14:textId="5A72E57D" w:rsidR="00746072" w:rsidRPr="0032329A" w:rsidRDefault="00746072" w:rsidP="00746072">
            <w:pPr>
              <w:pStyle w:val="TabelaszerokaNormalny"/>
              <w:jc w:val="center"/>
              <w:rPr>
                <w:rFonts w:asciiTheme="majorHAnsi" w:hAnsiTheme="majorHAnsi" w:cstheme="minorHAnsi"/>
                <w:b w:val="0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b w:val="0"/>
                <w:sz w:val="24"/>
                <w:szCs w:val="24"/>
              </w:rPr>
              <w:t>23</w:t>
            </w:r>
          </w:p>
        </w:tc>
        <w:tc>
          <w:tcPr>
            <w:tcW w:w="7513" w:type="dxa"/>
            <w:vAlign w:val="center"/>
          </w:tcPr>
          <w:p w14:paraId="79570608" w14:textId="0A23DC05" w:rsidR="00746072" w:rsidRPr="0032329A" w:rsidRDefault="00746072" w:rsidP="00746072">
            <w:pPr>
              <w:pStyle w:val="TabelaszerokaNormaln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Nie tylko w biurze, czyli maszyny i urządzenia także współpracują z komputerem</w:t>
            </w:r>
          </w:p>
        </w:tc>
        <w:tc>
          <w:tcPr>
            <w:tcW w:w="1473" w:type="dxa"/>
            <w:vAlign w:val="center"/>
          </w:tcPr>
          <w:p w14:paraId="1A8F6024" w14:textId="0FCD6078" w:rsidR="00746072" w:rsidRPr="0032329A" w:rsidRDefault="00746072" w:rsidP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1</w:t>
            </w:r>
          </w:p>
        </w:tc>
      </w:tr>
      <w:tr w:rsidR="00746072" w:rsidRPr="0032329A" w14:paraId="38348321" w14:textId="77777777" w:rsidTr="00B42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28C603AA" w14:textId="58F9EB27" w:rsidR="00746072" w:rsidRPr="0032329A" w:rsidRDefault="00746072" w:rsidP="00746072">
            <w:pPr>
              <w:pStyle w:val="TabelaszerokaNormalny"/>
              <w:jc w:val="center"/>
              <w:rPr>
                <w:rFonts w:asciiTheme="majorHAnsi" w:hAnsiTheme="majorHAnsi" w:cstheme="minorHAnsi"/>
                <w:b w:val="0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b w:val="0"/>
                <w:sz w:val="24"/>
                <w:szCs w:val="24"/>
              </w:rPr>
              <w:t>24</w:t>
            </w:r>
          </w:p>
        </w:tc>
        <w:tc>
          <w:tcPr>
            <w:tcW w:w="7513" w:type="dxa"/>
            <w:vAlign w:val="center"/>
          </w:tcPr>
          <w:p w14:paraId="4F876B32" w14:textId="1CBC50C2" w:rsidR="00746072" w:rsidRPr="0032329A" w:rsidRDefault="00746072" w:rsidP="00746072">
            <w:pPr>
              <w:pStyle w:val="TabelaszerokaNormaln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Nie wszystko jest takie oczywiste, czyli jak działa Internet</w:t>
            </w:r>
          </w:p>
        </w:tc>
        <w:tc>
          <w:tcPr>
            <w:tcW w:w="1473" w:type="dxa"/>
            <w:vAlign w:val="center"/>
          </w:tcPr>
          <w:p w14:paraId="19284039" w14:textId="54FA9C68" w:rsidR="00746072" w:rsidRPr="0032329A" w:rsidRDefault="00746072" w:rsidP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1</w:t>
            </w:r>
          </w:p>
        </w:tc>
      </w:tr>
      <w:tr w:rsidR="00746072" w:rsidRPr="0032329A" w14:paraId="23E1845C" w14:textId="77777777" w:rsidTr="00B42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1CCBC26D" w14:textId="6C359D4D" w:rsidR="00746072" w:rsidRPr="0032329A" w:rsidRDefault="00746072" w:rsidP="00746072">
            <w:pPr>
              <w:pStyle w:val="TabelaszerokaNormalny"/>
              <w:jc w:val="center"/>
              <w:rPr>
                <w:rFonts w:asciiTheme="majorHAnsi" w:hAnsiTheme="majorHAnsi" w:cstheme="minorHAnsi"/>
                <w:b w:val="0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b w:val="0"/>
                <w:sz w:val="24"/>
                <w:szCs w:val="24"/>
              </w:rPr>
              <w:t>25</w:t>
            </w:r>
          </w:p>
        </w:tc>
        <w:tc>
          <w:tcPr>
            <w:tcW w:w="7513" w:type="dxa"/>
            <w:vAlign w:val="center"/>
          </w:tcPr>
          <w:p w14:paraId="4FEE8A58" w14:textId="7F72F681" w:rsidR="00746072" w:rsidRPr="0032329A" w:rsidRDefault="00746072" w:rsidP="00746072">
            <w:pPr>
              <w:pStyle w:val="TabelaszerokaNormaln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 xml:space="preserve">Firma w sieci, czyli jak informatyka oszczędzają czas </w:t>
            </w:r>
          </w:p>
        </w:tc>
        <w:tc>
          <w:tcPr>
            <w:tcW w:w="1473" w:type="dxa"/>
            <w:vAlign w:val="center"/>
          </w:tcPr>
          <w:p w14:paraId="0D3E236B" w14:textId="2D4F2031" w:rsidR="00746072" w:rsidRPr="0032329A" w:rsidRDefault="00746072" w:rsidP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1</w:t>
            </w:r>
          </w:p>
        </w:tc>
      </w:tr>
      <w:tr w:rsidR="00746072" w:rsidRPr="0032329A" w14:paraId="5A70501F" w14:textId="77777777" w:rsidTr="00B42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710B421E" w14:textId="415646E4" w:rsidR="00746072" w:rsidRPr="0032329A" w:rsidRDefault="00746072" w:rsidP="00746072">
            <w:pPr>
              <w:pStyle w:val="TabelaszerokaNormalny"/>
              <w:jc w:val="center"/>
              <w:rPr>
                <w:rFonts w:asciiTheme="majorHAnsi" w:hAnsiTheme="majorHAnsi" w:cstheme="minorHAnsi"/>
                <w:b w:val="0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b w:val="0"/>
                <w:sz w:val="24"/>
                <w:szCs w:val="24"/>
              </w:rPr>
              <w:t>26</w:t>
            </w:r>
          </w:p>
        </w:tc>
        <w:tc>
          <w:tcPr>
            <w:tcW w:w="7513" w:type="dxa"/>
            <w:vAlign w:val="center"/>
          </w:tcPr>
          <w:p w14:paraId="57F46E29" w14:textId="7867BB1E" w:rsidR="00746072" w:rsidRPr="0032329A" w:rsidRDefault="00746072" w:rsidP="00746072">
            <w:pPr>
              <w:pStyle w:val="TabelaszerokaNormaln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Własna chmura, czyli programy i dane poza firmą</w:t>
            </w:r>
          </w:p>
        </w:tc>
        <w:tc>
          <w:tcPr>
            <w:tcW w:w="1473" w:type="dxa"/>
            <w:vAlign w:val="center"/>
          </w:tcPr>
          <w:p w14:paraId="5732FF13" w14:textId="4F92CC8B" w:rsidR="00746072" w:rsidRPr="0032329A" w:rsidRDefault="00746072" w:rsidP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1</w:t>
            </w:r>
          </w:p>
        </w:tc>
      </w:tr>
      <w:tr w:rsidR="00746072" w:rsidRPr="0032329A" w14:paraId="3F052EC2" w14:textId="77777777" w:rsidTr="00B42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1E2AA825" w14:textId="2E2F7C71" w:rsidR="00746072" w:rsidRPr="0032329A" w:rsidRDefault="00746072" w:rsidP="00746072">
            <w:pPr>
              <w:pStyle w:val="TabelaszerokaNormalny"/>
              <w:jc w:val="center"/>
              <w:rPr>
                <w:rFonts w:asciiTheme="majorHAnsi" w:hAnsiTheme="majorHAnsi" w:cstheme="minorHAnsi"/>
                <w:b w:val="0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b w:val="0"/>
                <w:sz w:val="24"/>
                <w:szCs w:val="24"/>
              </w:rPr>
              <w:t>27</w:t>
            </w:r>
          </w:p>
        </w:tc>
        <w:tc>
          <w:tcPr>
            <w:tcW w:w="7513" w:type="dxa"/>
            <w:vAlign w:val="center"/>
          </w:tcPr>
          <w:p w14:paraId="658143EB" w14:textId="178F52B6" w:rsidR="00746072" w:rsidRPr="0032329A" w:rsidRDefault="00746072" w:rsidP="00746072">
            <w:pPr>
              <w:pStyle w:val="TabelaszerokaNormaln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 xml:space="preserve">Chmura pomaga, czyli jak koordynować </w:t>
            </w:r>
            <w:proofErr w:type="gramStart"/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 xml:space="preserve">pracą </w:t>
            </w:r>
            <w:r w:rsidR="00F90481"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 xml:space="preserve"> </w:t>
            </w: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zespołu</w:t>
            </w:r>
            <w:proofErr w:type="gramEnd"/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73" w:type="dxa"/>
            <w:vAlign w:val="center"/>
          </w:tcPr>
          <w:p w14:paraId="2B177C38" w14:textId="4DBDDB0B" w:rsidR="00746072" w:rsidRPr="0032329A" w:rsidRDefault="00746072" w:rsidP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1</w:t>
            </w:r>
          </w:p>
        </w:tc>
      </w:tr>
      <w:tr w:rsidR="00746072" w:rsidRPr="0032329A" w14:paraId="755A8A7A" w14:textId="77777777" w:rsidTr="00B42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7FEADF03" w14:textId="33CA7FED" w:rsidR="00746072" w:rsidRPr="0032329A" w:rsidRDefault="00746072" w:rsidP="00746072">
            <w:pPr>
              <w:pStyle w:val="TabelaszerokaNormalny"/>
              <w:jc w:val="center"/>
              <w:rPr>
                <w:rFonts w:asciiTheme="majorHAnsi" w:hAnsiTheme="majorHAnsi" w:cstheme="minorHAnsi"/>
                <w:b w:val="0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b w:val="0"/>
                <w:sz w:val="24"/>
                <w:szCs w:val="24"/>
              </w:rPr>
              <w:t>28</w:t>
            </w:r>
          </w:p>
        </w:tc>
        <w:tc>
          <w:tcPr>
            <w:tcW w:w="7513" w:type="dxa"/>
            <w:vAlign w:val="center"/>
          </w:tcPr>
          <w:p w14:paraId="707A7EC2" w14:textId="2BB8795A" w:rsidR="00746072" w:rsidRPr="0032329A" w:rsidRDefault="00746072" w:rsidP="00746072">
            <w:pPr>
              <w:pStyle w:val="TabelaszerokaNormaln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Nie tylko poczta, czyli jak wykorzystać usługi sieciowe do komunikacji</w:t>
            </w:r>
          </w:p>
        </w:tc>
        <w:tc>
          <w:tcPr>
            <w:tcW w:w="1473" w:type="dxa"/>
            <w:vAlign w:val="center"/>
          </w:tcPr>
          <w:p w14:paraId="265DBE4E" w14:textId="07891A14" w:rsidR="00746072" w:rsidRPr="0032329A" w:rsidRDefault="00746072" w:rsidP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1</w:t>
            </w:r>
          </w:p>
        </w:tc>
      </w:tr>
      <w:tr w:rsidR="00746072" w:rsidRPr="0032329A" w14:paraId="008113D5" w14:textId="77777777" w:rsidTr="00B42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1833022D" w14:textId="14DB42A8" w:rsidR="00746072" w:rsidRPr="0032329A" w:rsidRDefault="00746072" w:rsidP="00746072">
            <w:pPr>
              <w:pStyle w:val="TabelaszerokaNormalny"/>
              <w:jc w:val="center"/>
              <w:rPr>
                <w:rFonts w:asciiTheme="majorHAnsi" w:hAnsiTheme="majorHAnsi" w:cstheme="minorHAnsi"/>
                <w:b w:val="0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b w:val="0"/>
                <w:sz w:val="24"/>
                <w:szCs w:val="24"/>
              </w:rPr>
              <w:t>29</w:t>
            </w:r>
          </w:p>
        </w:tc>
        <w:tc>
          <w:tcPr>
            <w:tcW w:w="7513" w:type="dxa"/>
            <w:vAlign w:val="center"/>
          </w:tcPr>
          <w:p w14:paraId="77E73E2E" w14:textId="5F142F6F" w:rsidR="00746072" w:rsidRPr="0032329A" w:rsidRDefault="00746072" w:rsidP="00746072">
            <w:pPr>
              <w:pStyle w:val="TabelaszerokaNormaln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E-learning, czyli jak podnosić kwalifikacje bez wychodzenia z domu</w:t>
            </w:r>
          </w:p>
        </w:tc>
        <w:tc>
          <w:tcPr>
            <w:tcW w:w="1473" w:type="dxa"/>
            <w:vAlign w:val="center"/>
          </w:tcPr>
          <w:p w14:paraId="7D494FA3" w14:textId="31BA2604" w:rsidR="00746072" w:rsidRPr="0032329A" w:rsidRDefault="00746072" w:rsidP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1</w:t>
            </w:r>
          </w:p>
        </w:tc>
      </w:tr>
      <w:tr w:rsidR="00746072" w:rsidRPr="0032329A" w14:paraId="6E77F714" w14:textId="77777777" w:rsidTr="00B42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788D69EA" w14:textId="171C2DBC" w:rsidR="00746072" w:rsidRPr="0032329A" w:rsidRDefault="00746072" w:rsidP="00746072">
            <w:pPr>
              <w:pStyle w:val="TabelaszerokaNormalny"/>
              <w:jc w:val="center"/>
              <w:rPr>
                <w:rFonts w:asciiTheme="majorHAnsi" w:hAnsiTheme="majorHAnsi" w:cstheme="minorHAnsi"/>
                <w:b w:val="0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b w:val="0"/>
                <w:sz w:val="24"/>
                <w:szCs w:val="24"/>
              </w:rPr>
              <w:t>30</w:t>
            </w:r>
          </w:p>
        </w:tc>
        <w:tc>
          <w:tcPr>
            <w:tcW w:w="7513" w:type="dxa"/>
            <w:vAlign w:val="center"/>
          </w:tcPr>
          <w:p w14:paraId="64253383" w14:textId="246CA8F1" w:rsidR="00746072" w:rsidRPr="0032329A" w:rsidRDefault="00746072" w:rsidP="00746072">
            <w:pPr>
              <w:pStyle w:val="TabelaszerokaNormaln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 xml:space="preserve">Praca jest w sieci, czyli jak wykorzystać Internet do znalezienia dobrej pracy </w:t>
            </w:r>
          </w:p>
        </w:tc>
        <w:tc>
          <w:tcPr>
            <w:tcW w:w="1473" w:type="dxa"/>
            <w:vAlign w:val="center"/>
          </w:tcPr>
          <w:p w14:paraId="02360C06" w14:textId="4D513C7F" w:rsidR="00746072" w:rsidRPr="0032329A" w:rsidRDefault="00746072" w:rsidP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="Calibri"/>
                <w:color w:val="000000"/>
                <w:sz w:val="24"/>
                <w:szCs w:val="24"/>
              </w:rPr>
              <w:t>1</w:t>
            </w:r>
          </w:p>
        </w:tc>
      </w:tr>
      <w:tr w:rsidR="00457DEB" w:rsidRPr="0032329A" w14:paraId="0693C2FB" w14:textId="77777777" w:rsidTr="00457D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9" w:type="dxa"/>
            <w:gridSpan w:val="2"/>
            <w:tcBorders>
              <w:right w:val="nil"/>
            </w:tcBorders>
          </w:tcPr>
          <w:p w14:paraId="620E8E6F" w14:textId="77777777" w:rsidR="00457DEB" w:rsidRPr="0032329A" w:rsidRDefault="003B387D">
            <w:pPr>
              <w:pStyle w:val="TabelaszerokaNormalny"/>
              <w:jc w:val="right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b w:val="0"/>
                <w:sz w:val="24"/>
                <w:szCs w:val="24"/>
              </w:rPr>
              <w:t>Suma godzin:</w:t>
            </w:r>
          </w:p>
        </w:tc>
        <w:tc>
          <w:tcPr>
            <w:tcW w:w="1473" w:type="dxa"/>
            <w:tcBorders>
              <w:left w:val="nil"/>
            </w:tcBorders>
          </w:tcPr>
          <w:p w14:paraId="637B26FE" w14:textId="4BEF5368" w:rsidR="00457DEB" w:rsidRPr="0032329A" w:rsidRDefault="00746072">
            <w:pPr>
              <w:pStyle w:val="TabelaszerokaNormaln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 w:rsidRPr="0032329A">
              <w:rPr>
                <w:rFonts w:asciiTheme="majorHAnsi" w:hAnsiTheme="majorHAnsi" w:cstheme="minorHAnsi"/>
                <w:sz w:val="24"/>
                <w:szCs w:val="24"/>
              </w:rPr>
              <w:t>30</w:t>
            </w:r>
          </w:p>
        </w:tc>
      </w:tr>
    </w:tbl>
    <w:p w14:paraId="6DABCF74" w14:textId="77777777" w:rsidR="00457DEB" w:rsidRPr="0032329A" w:rsidRDefault="00457DEB">
      <w:pPr>
        <w:spacing w:after="0" w:line="240" w:lineRule="auto"/>
        <w:jc w:val="left"/>
        <w:rPr>
          <w:rFonts w:asciiTheme="majorHAnsi" w:eastAsiaTheme="minorHAnsi" w:hAnsiTheme="majorHAnsi" w:cstheme="minorHAnsi"/>
          <w:iCs w:val="0"/>
          <w:sz w:val="24"/>
          <w:szCs w:val="24"/>
          <w:lang w:eastAsia="pl-PL"/>
        </w:rPr>
      </w:pPr>
    </w:p>
    <w:sectPr w:rsidR="00457DEB" w:rsidRPr="003232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5" w:h="16837"/>
      <w:pgMar w:top="1134" w:right="1134" w:bottom="170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A675" w14:textId="77777777" w:rsidR="0017417E" w:rsidRDefault="0017417E">
      <w:pPr>
        <w:spacing w:line="240" w:lineRule="auto"/>
      </w:pPr>
      <w:r>
        <w:separator/>
      </w:r>
    </w:p>
  </w:endnote>
  <w:endnote w:type="continuationSeparator" w:id="0">
    <w:p w14:paraId="3E2D9141" w14:textId="77777777" w:rsidR="0017417E" w:rsidRDefault="001741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Roboto Light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234D6" w14:textId="77777777" w:rsidR="00457DEB" w:rsidRDefault="003B387D">
    <w:pPr>
      <w:pStyle w:val="Stopka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4BB1A446" w14:textId="77777777" w:rsidR="00457DEB" w:rsidRDefault="00457DEB">
    <w:pPr>
      <w:pStyle w:val="Stopka"/>
    </w:pPr>
  </w:p>
  <w:p w14:paraId="78F7E38C" w14:textId="77777777" w:rsidR="00457DEB" w:rsidRDefault="00457D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49C63" w14:textId="77777777" w:rsidR="00457DEB" w:rsidRDefault="00457DEB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19972" w14:textId="77777777" w:rsidR="00457DEB" w:rsidRDefault="00457DE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365F2" w14:textId="77777777" w:rsidR="0017417E" w:rsidRDefault="0017417E">
      <w:pPr>
        <w:spacing w:after="0"/>
      </w:pPr>
      <w:r>
        <w:separator/>
      </w:r>
    </w:p>
  </w:footnote>
  <w:footnote w:type="continuationSeparator" w:id="0">
    <w:p w14:paraId="3955C266" w14:textId="77777777" w:rsidR="0017417E" w:rsidRDefault="0017417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C13E0" w14:textId="77777777" w:rsidR="00457DEB" w:rsidRDefault="00457DE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86CE8" w14:textId="77777777" w:rsidR="00457DEB" w:rsidRDefault="00457DEB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3E7E9" w14:textId="77777777" w:rsidR="00457DEB" w:rsidRDefault="00457DE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anumerowana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lowerLetter"/>
      <w:pStyle w:val="Listanumerowana2"/>
      <w:lvlText w:val="%1)"/>
      <w:lvlJc w:val="left"/>
      <w:pPr>
        <w:ind w:left="700" w:hanging="360"/>
      </w:pPr>
    </w:lvl>
  </w:abstractNum>
  <w:abstractNum w:abstractNumId="2" w15:restartNumberingAfterBreak="0">
    <w:nsid w:val="FFFFFF88"/>
    <w:multiLevelType w:val="singleLevel"/>
    <w:tmpl w:val="FFFFFF88"/>
    <w:lvl w:ilvl="0">
      <w:start w:val="1"/>
      <w:numFmt w:val="decimal"/>
      <w:pStyle w:val="Listanumerowana"/>
      <w:lvlText w:val="%1."/>
      <w:lvlJc w:val="left"/>
      <w:pPr>
        <w:ind w:left="360" w:hanging="360"/>
      </w:pPr>
      <w:rPr>
        <w:rFonts w:asciiTheme="minorHAnsi" w:hAnsiTheme="minorHAnsi" w:hint="default"/>
        <w:b w:val="0"/>
        <w:i w:val="0"/>
        <w:sz w:val="22"/>
      </w:rPr>
    </w:lvl>
  </w:abstractNum>
  <w:abstractNum w:abstractNumId="3" w15:restartNumberingAfterBreak="0">
    <w:nsid w:val="FFFFFF89"/>
    <w:multiLevelType w:val="singleLevel"/>
    <w:tmpl w:val="FFFFFF89"/>
    <w:lvl w:ilvl="0">
      <w:numFmt w:val="bullet"/>
      <w:pStyle w:val="Listapunktowana"/>
      <w:lvlText w:val="ꟷ"/>
      <w:lvlJc w:val="left"/>
      <w:pPr>
        <w:ind w:left="360" w:hanging="360"/>
      </w:pPr>
      <w:rPr>
        <w:rFonts w:ascii="Arial" w:hAnsi="Arial" w:hint="default"/>
        <w:color w:val="auto"/>
        <w:sz w:val="18"/>
      </w:rPr>
    </w:lvl>
  </w:abstractNum>
  <w:abstractNum w:abstractNumId="4" w15:restartNumberingAfterBreak="0">
    <w:nsid w:val="00126259"/>
    <w:multiLevelType w:val="multilevel"/>
    <w:tmpl w:val="00126259"/>
    <w:lvl w:ilvl="0">
      <w:start w:val="1"/>
      <w:numFmt w:val="bullet"/>
      <w:pStyle w:val="Listapunktowana2"/>
      <w:lvlText w:val="•"/>
      <w:lvlJc w:val="left"/>
      <w:pPr>
        <w:ind w:left="757" w:hanging="360"/>
      </w:pPr>
      <w:rPr>
        <w:rFonts w:ascii="Cambria" w:hAnsi="Cambria" w:hint="default"/>
      </w:rPr>
    </w:lvl>
    <w:lvl w:ilvl="1">
      <w:start w:val="1"/>
      <w:numFmt w:val="lowerLetter"/>
      <w:lvlText w:val="%2."/>
      <w:lvlJc w:val="left"/>
      <w:pPr>
        <w:ind w:left="1477" w:hanging="360"/>
      </w:pPr>
    </w:lvl>
    <w:lvl w:ilvl="2">
      <w:start w:val="1"/>
      <w:numFmt w:val="lowerRoman"/>
      <w:lvlText w:val="%3."/>
      <w:lvlJc w:val="right"/>
      <w:pPr>
        <w:ind w:left="2197" w:hanging="180"/>
      </w:pPr>
    </w:lvl>
    <w:lvl w:ilvl="3">
      <w:start w:val="1"/>
      <w:numFmt w:val="decimal"/>
      <w:lvlText w:val="%4."/>
      <w:lvlJc w:val="left"/>
      <w:pPr>
        <w:ind w:left="2917" w:hanging="360"/>
      </w:pPr>
    </w:lvl>
    <w:lvl w:ilvl="4">
      <w:start w:val="1"/>
      <w:numFmt w:val="lowerLetter"/>
      <w:lvlText w:val="%5."/>
      <w:lvlJc w:val="left"/>
      <w:pPr>
        <w:ind w:left="3637" w:hanging="360"/>
      </w:pPr>
    </w:lvl>
    <w:lvl w:ilvl="5">
      <w:start w:val="1"/>
      <w:numFmt w:val="lowerRoman"/>
      <w:lvlText w:val="%6."/>
      <w:lvlJc w:val="right"/>
      <w:pPr>
        <w:ind w:left="4357" w:hanging="180"/>
      </w:pPr>
    </w:lvl>
    <w:lvl w:ilvl="6">
      <w:start w:val="1"/>
      <w:numFmt w:val="decimal"/>
      <w:lvlText w:val="%7."/>
      <w:lvlJc w:val="left"/>
      <w:pPr>
        <w:ind w:left="5077" w:hanging="360"/>
      </w:pPr>
    </w:lvl>
    <w:lvl w:ilvl="7">
      <w:start w:val="1"/>
      <w:numFmt w:val="lowerLetter"/>
      <w:lvlText w:val="%8."/>
      <w:lvlJc w:val="left"/>
      <w:pPr>
        <w:ind w:left="5797" w:hanging="360"/>
      </w:pPr>
    </w:lvl>
    <w:lvl w:ilvl="8">
      <w:start w:val="1"/>
      <w:numFmt w:val="lowerRoman"/>
      <w:lvlText w:val="%9."/>
      <w:lvlJc w:val="right"/>
      <w:pPr>
        <w:ind w:left="6517" w:hanging="180"/>
      </w:pPr>
    </w:lvl>
  </w:abstractNum>
  <w:abstractNum w:abstractNumId="5" w15:restartNumberingAfterBreak="0">
    <w:nsid w:val="23D432AC"/>
    <w:multiLevelType w:val="hybridMultilevel"/>
    <w:tmpl w:val="361071B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CA4F7C"/>
    <w:multiLevelType w:val="multilevel"/>
    <w:tmpl w:val="31CA4F7C"/>
    <w:lvl w:ilvl="0">
      <w:start w:val="1"/>
      <w:numFmt w:val="bullet"/>
      <w:pStyle w:val="Tabelaszerokalistapunktowana"/>
      <w:lvlText w:val="•"/>
      <w:lvlJc w:val="left"/>
      <w:pPr>
        <w:ind w:left="360" w:hanging="360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ind w:left="104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76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48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0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2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4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36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083" w:hanging="360"/>
      </w:pPr>
      <w:rPr>
        <w:rFonts w:ascii="Wingdings" w:hAnsi="Wingdings" w:hint="default"/>
      </w:rPr>
    </w:lvl>
  </w:abstractNum>
  <w:abstractNum w:abstractNumId="7" w15:restartNumberingAfterBreak="0">
    <w:nsid w:val="60154AA1"/>
    <w:multiLevelType w:val="multilevel"/>
    <w:tmpl w:val="60154AA1"/>
    <w:lvl w:ilvl="0">
      <w:start w:val="1"/>
      <w:numFmt w:val="upperRoman"/>
      <w:pStyle w:val="Nagwek1numerowny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006006">
    <w:abstractNumId w:val="3"/>
  </w:num>
  <w:num w:numId="2" w16cid:durableId="2048795805">
    <w:abstractNumId w:val="4"/>
  </w:num>
  <w:num w:numId="3" w16cid:durableId="1271550663">
    <w:abstractNumId w:val="2"/>
  </w:num>
  <w:num w:numId="4" w16cid:durableId="2127917854">
    <w:abstractNumId w:val="1"/>
  </w:num>
  <w:num w:numId="5" w16cid:durableId="1532642001">
    <w:abstractNumId w:val="0"/>
  </w:num>
  <w:num w:numId="6" w16cid:durableId="1120143839">
    <w:abstractNumId w:val="7"/>
    <w:lvlOverride w:ilvl="0">
      <w:lvl w:ilvl="0" w:tentative="1">
        <w:start w:val="1"/>
        <w:numFmt w:val="upperRoman"/>
        <w:pStyle w:val="Nagwek1numerowny"/>
        <w:lvlText w:val="%1."/>
        <w:lvlJc w:val="left"/>
        <w:pPr>
          <w:ind w:left="360" w:hanging="360"/>
        </w:pPr>
        <w:rPr>
          <w:rFonts w:hint="default"/>
          <w:b/>
          <w:i w:val="0"/>
        </w:r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7" w16cid:durableId="412555134">
    <w:abstractNumId w:val="6"/>
  </w:num>
  <w:num w:numId="8" w16cid:durableId="47356839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97"/>
  <w:autoHyphenation/>
  <w:hyphenationZone w:val="425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80F"/>
    <w:rsid w:val="00000518"/>
    <w:rsid w:val="00002034"/>
    <w:rsid w:val="00006958"/>
    <w:rsid w:val="00012BB9"/>
    <w:rsid w:val="00021DAA"/>
    <w:rsid w:val="00023435"/>
    <w:rsid w:val="0003566C"/>
    <w:rsid w:val="000457AF"/>
    <w:rsid w:val="0005301C"/>
    <w:rsid w:val="00060B1D"/>
    <w:rsid w:val="00072152"/>
    <w:rsid w:val="0007377A"/>
    <w:rsid w:val="00073DA9"/>
    <w:rsid w:val="00075372"/>
    <w:rsid w:val="00077392"/>
    <w:rsid w:val="00080EAD"/>
    <w:rsid w:val="000814F5"/>
    <w:rsid w:val="00091C94"/>
    <w:rsid w:val="00095C22"/>
    <w:rsid w:val="00095D0C"/>
    <w:rsid w:val="000A7E17"/>
    <w:rsid w:val="000B1523"/>
    <w:rsid w:val="000B1EC4"/>
    <w:rsid w:val="000B53F9"/>
    <w:rsid w:val="000C23CA"/>
    <w:rsid w:val="000C5493"/>
    <w:rsid w:val="000C59D7"/>
    <w:rsid w:val="000D0D64"/>
    <w:rsid w:val="000D2C49"/>
    <w:rsid w:val="000D40EA"/>
    <w:rsid w:val="000D789E"/>
    <w:rsid w:val="000E1C8B"/>
    <w:rsid w:val="000E3292"/>
    <w:rsid w:val="000E680C"/>
    <w:rsid w:val="000E76A0"/>
    <w:rsid w:val="000E7BC2"/>
    <w:rsid w:val="000F0016"/>
    <w:rsid w:val="000F0732"/>
    <w:rsid w:val="000F32EB"/>
    <w:rsid w:val="000F7331"/>
    <w:rsid w:val="000F7FBF"/>
    <w:rsid w:val="00100929"/>
    <w:rsid w:val="00100AAE"/>
    <w:rsid w:val="00101A48"/>
    <w:rsid w:val="001024E3"/>
    <w:rsid w:val="001047BF"/>
    <w:rsid w:val="00112235"/>
    <w:rsid w:val="001132B4"/>
    <w:rsid w:val="001133E0"/>
    <w:rsid w:val="00117903"/>
    <w:rsid w:val="00121C45"/>
    <w:rsid w:val="00122635"/>
    <w:rsid w:val="00122784"/>
    <w:rsid w:val="00123EB8"/>
    <w:rsid w:val="00130F8B"/>
    <w:rsid w:val="00140317"/>
    <w:rsid w:val="00141BC6"/>
    <w:rsid w:val="00141FD7"/>
    <w:rsid w:val="001434FF"/>
    <w:rsid w:val="00150FC2"/>
    <w:rsid w:val="00151597"/>
    <w:rsid w:val="00153962"/>
    <w:rsid w:val="001563A0"/>
    <w:rsid w:val="00157000"/>
    <w:rsid w:val="001629DC"/>
    <w:rsid w:val="00163543"/>
    <w:rsid w:val="001702A3"/>
    <w:rsid w:val="0017417E"/>
    <w:rsid w:val="00177226"/>
    <w:rsid w:val="00180B7E"/>
    <w:rsid w:val="00184C1E"/>
    <w:rsid w:val="0019142B"/>
    <w:rsid w:val="001928A2"/>
    <w:rsid w:val="00192A55"/>
    <w:rsid w:val="00192AC8"/>
    <w:rsid w:val="0019767D"/>
    <w:rsid w:val="001A037A"/>
    <w:rsid w:val="001A0E5C"/>
    <w:rsid w:val="001A15C8"/>
    <w:rsid w:val="001A22D0"/>
    <w:rsid w:val="001A2CC9"/>
    <w:rsid w:val="001A4FB1"/>
    <w:rsid w:val="001B1174"/>
    <w:rsid w:val="001B2E9E"/>
    <w:rsid w:val="001B402E"/>
    <w:rsid w:val="001B6E96"/>
    <w:rsid w:val="001C1BD4"/>
    <w:rsid w:val="001C65DA"/>
    <w:rsid w:val="001D07D0"/>
    <w:rsid w:val="001D0E31"/>
    <w:rsid w:val="001D17F9"/>
    <w:rsid w:val="001D625F"/>
    <w:rsid w:val="001D6802"/>
    <w:rsid w:val="001D7C47"/>
    <w:rsid w:val="001E5C51"/>
    <w:rsid w:val="001E768D"/>
    <w:rsid w:val="001E7906"/>
    <w:rsid w:val="001E7950"/>
    <w:rsid w:val="0020724D"/>
    <w:rsid w:val="00207E5A"/>
    <w:rsid w:val="002120A6"/>
    <w:rsid w:val="00227753"/>
    <w:rsid w:val="0023005F"/>
    <w:rsid w:val="00231033"/>
    <w:rsid w:val="00233B83"/>
    <w:rsid w:val="00233F28"/>
    <w:rsid w:val="00237DD5"/>
    <w:rsid w:val="00243C91"/>
    <w:rsid w:val="0025605F"/>
    <w:rsid w:val="00256221"/>
    <w:rsid w:val="002600DA"/>
    <w:rsid w:val="00262958"/>
    <w:rsid w:val="00264E2A"/>
    <w:rsid w:val="00275704"/>
    <w:rsid w:val="002764F2"/>
    <w:rsid w:val="00277210"/>
    <w:rsid w:val="00277C09"/>
    <w:rsid w:val="00282E8A"/>
    <w:rsid w:val="00284BC0"/>
    <w:rsid w:val="00285A33"/>
    <w:rsid w:val="00291BEC"/>
    <w:rsid w:val="00296F26"/>
    <w:rsid w:val="00297599"/>
    <w:rsid w:val="002A3C42"/>
    <w:rsid w:val="002A58AC"/>
    <w:rsid w:val="002B4C73"/>
    <w:rsid w:val="002B4CD5"/>
    <w:rsid w:val="002B56C4"/>
    <w:rsid w:val="002C3D58"/>
    <w:rsid w:val="002C541D"/>
    <w:rsid w:val="002D02F0"/>
    <w:rsid w:val="002F46C5"/>
    <w:rsid w:val="002F65DD"/>
    <w:rsid w:val="002F7C0C"/>
    <w:rsid w:val="00302193"/>
    <w:rsid w:val="00310254"/>
    <w:rsid w:val="0031366A"/>
    <w:rsid w:val="00315FC5"/>
    <w:rsid w:val="00322E99"/>
    <w:rsid w:val="0032329A"/>
    <w:rsid w:val="00336B2F"/>
    <w:rsid w:val="0033724B"/>
    <w:rsid w:val="00337F94"/>
    <w:rsid w:val="00344CD8"/>
    <w:rsid w:val="00345DC6"/>
    <w:rsid w:val="00351DF3"/>
    <w:rsid w:val="00355134"/>
    <w:rsid w:val="003570BA"/>
    <w:rsid w:val="003613C1"/>
    <w:rsid w:val="00361ED7"/>
    <w:rsid w:val="00373B21"/>
    <w:rsid w:val="00374A08"/>
    <w:rsid w:val="00374C09"/>
    <w:rsid w:val="00380C6E"/>
    <w:rsid w:val="003824EF"/>
    <w:rsid w:val="00386D90"/>
    <w:rsid w:val="00393F02"/>
    <w:rsid w:val="0039427A"/>
    <w:rsid w:val="003977BC"/>
    <w:rsid w:val="003A5334"/>
    <w:rsid w:val="003A556D"/>
    <w:rsid w:val="003B1218"/>
    <w:rsid w:val="003B14EA"/>
    <w:rsid w:val="003B387D"/>
    <w:rsid w:val="003C1F87"/>
    <w:rsid w:val="003C4CD5"/>
    <w:rsid w:val="003C6937"/>
    <w:rsid w:val="003D0E3C"/>
    <w:rsid w:val="003D0EF9"/>
    <w:rsid w:val="003D1A12"/>
    <w:rsid w:val="003E073E"/>
    <w:rsid w:val="003E1472"/>
    <w:rsid w:val="003E3519"/>
    <w:rsid w:val="003E52BC"/>
    <w:rsid w:val="003F0030"/>
    <w:rsid w:val="003F1876"/>
    <w:rsid w:val="003F21EE"/>
    <w:rsid w:val="003F7519"/>
    <w:rsid w:val="00401895"/>
    <w:rsid w:val="0040470A"/>
    <w:rsid w:val="004064B9"/>
    <w:rsid w:val="00407525"/>
    <w:rsid w:val="00407FC5"/>
    <w:rsid w:val="00413216"/>
    <w:rsid w:val="0041639A"/>
    <w:rsid w:val="004170E3"/>
    <w:rsid w:val="00424253"/>
    <w:rsid w:val="00430B68"/>
    <w:rsid w:val="00432337"/>
    <w:rsid w:val="0043601A"/>
    <w:rsid w:val="0044138A"/>
    <w:rsid w:val="00443DF3"/>
    <w:rsid w:val="00452A1F"/>
    <w:rsid w:val="004557E1"/>
    <w:rsid w:val="00457DEB"/>
    <w:rsid w:val="004717FB"/>
    <w:rsid w:val="00476299"/>
    <w:rsid w:val="004827BF"/>
    <w:rsid w:val="00485AFD"/>
    <w:rsid w:val="004912DD"/>
    <w:rsid w:val="004914C4"/>
    <w:rsid w:val="004A02F7"/>
    <w:rsid w:val="004A030A"/>
    <w:rsid w:val="004A0D08"/>
    <w:rsid w:val="004A2832"/>
    <w:rsid w:val="004A4757"/>
    <w:rsid w:val="004A481B"/>
    <w:rsid w:val="004A5834"/>
    <w:rsid w:val="004B2861"/>
    <w:rsid w:val="004B36D3"/>
    <w:rsid w:val="004B5676"/>
    <w:rsid w:val="004C0BAE"/>
    <w:rsid w:val="004C6C14"/>
    <w:rsid w:val="004C7878"/>
    <w:rsid w:val="004D39DA"/>
    <w:rsid w:val="004E03F6"/>
    <w:rsid w:val="004E10D9"/>
    <w:rsid w:val="004F10D9"/>
    <w:rsid w:val="004F2BDE"/>
    <w:rsid w:val="004F70F8"/>
    <w:rsid w:val="004F7328"/>
    <w:rsid w:val="005076B9"/>
    <w:rsid w:val="00507ADE"/>
    <w:rsid w:val="00514624"/>
    <w:rsid w:val="005147F3"/>
    <w:rsid w:val="00515637"/>
    <w:rsid w:val="0052239D"/>
    <w:rsid w:val="00525D1D"/>
    <w:rsid w:val="00525D2C"/>
    <w:rsid w:val="00531BEF"/>
    <w:rsid w:val="00543545"/>
    <w:rsid w:val="00553239"/>
    <w:rsid w:val="005547B5"/>
    <w:rsid w:val="0056041D"/>
    <w:rsid w:val="00562149"/>
    <w:rsid w:val="00562BB8"/>
    <w:rsid w:val="00563402"/>
    <w:rsid w:val="00565008"/>
    <w:rsid w:val="00565FBA"/>
    <w:rsid w:val="00570576"/>
    <w:rsid w:val="00571A05"/>
    <w:rsid w:val="00577E5B"/>
    <w:rsid w:val="005811F0"/>
    <w:rsid w:val="00584320"/>
    <w:rsid w:val="005909DA"/>
    <w:rsid w:val="005931A4"/>
    <w:rsid w:val="00595DD2"/>
    <w:rsid w:val="005967A5"/>
    <w:rsid w:val="005A11CF"/>
    <w:rsid w:val="005A11F0"/>
    <w:rsid w:val="005A3647"/>
    <w:rsid w:val="005A3A2F"/>
    <w:rsid w:val="005A466C"/>
    <w:rsid w:val="005B071E"/>
    <w:rsid w:val="005B41B3"/>
    <w:rsid w:val="005B78BC"/>
    <w:rsid w:val="005C1680"/>
    <w:rsid w:val="005C3B3E"/>
    <w:rsid w:val="005C4E42"/>
    <w:rsid w:val="005C5C62"/>
    <w:rsid w:val="005C6AD7"/>
    <w:rsid w:val="005C7BA1"/>
    <w:rsid w:val="005D2232"/>
    <w:rsid w:val="005D5A2A"/>
    <w:rsid w:val="005E3C6E"/>
    <w:rsid w:val="005F049D"/>
    <w:rsid w:val="005F3284"/>
    <w:rsid w:val="005F3C1D"/>
    <w:rsid w:val="005F6180"/>
    <w:rsid w:val="00600295"/>
    <w:rsid w:val="00605638"/>
    <w:rsid w:val="00607042"/>
    <w:rsid w:val="00614688"/>
    <w:rsid w:val="0061580F"/>
    <w:rsid w:val="00615DCD"/>
    <w:rsid w:val="00616B77"/>
    <w:rsid w:val="006204EB"/>
    <w:rsid w:val="00622031"/>
    <w:rsid w:val="00622C6C"/>
    <w:rsid w:val="00623F84"/>
    <w:rsid w:val="00625EC0"/>
    <w:rsid w:val="00634381"/>
    <w:rsid w:val="0064179B"/>
    <w:rsid w:val="00644490"/>
    <w:rsid w:val="006461A3"/>
    <w:rsid w:val="00650E39"/>
    <w:rsid w:val="00657194"/>
    <w:rsid w:val="00660531"/>
    <w:rsid w:val="00662578"/>
    <w:rsid w:val="00664DFF"/>
    <w:rsid w:val="00666972"/>
    <w:rsid w:val="00667870"/>
    <w:rsid w:val="00667A91"/>
    <w:rsid w:val="00670285"/>
    <w:rsid w:val="0067143D"/>
    <w:rsid w:val="006740C1"/>
    <w:rsid w:val="006743EF"/>
    <w:rsid w:val="00681794"/>
    <w:rsid w:val="0069205F"/>
    <w:rsid w:val="00696E79"/>
    <w:rsid w:val="0069786C"/>
    <w:rsid w:val="006A6EA7"/>
    <w:rsid w:val="006B01AA"/>
    <w:rsid w:val="006B27A1"/>
    <w:rsid w:val="006B3A3D"/>
    <w:rsid w:val="006B79C5"/>
    <w:rsid w:val="006C3280"/>
    <w:rsid w:val="006C4C19"/>
    <w:rsid w:val="006C67C8"/>
    <w:rsid w:val="006C6B64"/>
    <w:rsid w:val="006D07BE"/>
    <w:rsid w:val="006E0039"/>
    <w:rsid w:val="006F013C"/>
    <w:rsid w:val="006F0283"/>
    <w:rsid w:val="006F306F"/>
    <w:rsid w:val="006F607E"/>
    <w:rsid w:val="0070244C"/>
    <w:rsid w:val="007039B1"/>
    <w:rsid w:val="00710418"/>
    <w:rsid w:val="0071197F"/>
    <w:rsid w:val="0071497E"/>
    <w:rsid w:val="007170EE"/>
    <w:rsid w:val="0071738C"/>
    <w:rsid w:val="00720740"/>
    <w:rsid w:val="0072493D"/>
    <w:rsid w:val="007309F7"/>
    <w:rsid w:val="00730C45"/>
    <w:rsid w:val="00734712"/>
    <w:rsid w:val="0074100D"/>
    <w:rsid w:val="007415C9"/>
    <w:rsid w:val="007444B3"/>
    <w:rsid w:val="00745C59"/>
    <w:rsid w:val="00746072"/>
    <w:rsid w:val="00752D51"/>
    <w:rsid w:val="00755D34"/>
    <w:rsid w:val="007610FB"/>
    <w:rsid w:val="007614AB"/>
    <w:rsid w:val="0076166B"/>
    <w:rsid w:val="00763387"/>
    <w:rsid w:val="00765A9F"/>
    <w:rsid w:val="00765BCD"/>
    <w:rsid w:val="00766258"/>
    <w:rsid w:val="007669D5"/>
    <w:rsid w:val="00767D1A"/>
    <w:rsid w:val="00771D3D"/>
    <w:rsid w:val="00772248"/>
    <w:rsid w:val="00780661"/>
    <w:rsid w:val="007850E8"/>
    <w:rsid w:val="00786361"/>
    <w:rsid w:val="00790AF8"/>
    <w:rsid w:val="00791C5C"/>
    <w:rsid w:val="00792836"/>
    <w:rsid w:val="00794163"/>
    <w:rsid w:val="00797E11"/>
    <w:rsid w:val="007A2218"/>
    <w:rsid w:val="007A544A"/>
    <w:rsid w:val="007B15AD"/>
    <w:rsid w:val="007B5EE8"/>
    <w:rsid w:val="007C43D7"/>
    <w:rsid w:val="007D12A2"/>
    <w:rsid w:val="007D428C"/>
    <w:rsid w:val="007D773D"/>
    <w:rsid w:val="007E2D26"/>
    <w:rsid w:val="007F56DC"/>
    <w:rsid w:val="007F5A1E"/>
    <w:rsid w:val="007F7586"/>
    <w:rsid w:val="008005E6"/>
    <w:rsid w:val="00801C51"/>
    <w:rsid w:val="00801FDA"/>
    <w:rsid w:val="00802130"/>
    <w:rsid w:val="00802CDE"/>
    <w:rsid w:val="008076E7"/>
    <w:rsid w:val="00821450"/>
    <w:rsid w:val="00824FD6"/>
    <w:rsid w:val="008307B3"/>
    <w:rsid w:val="008315C0"/>
    <w:rsid w:val="00831DBD"/>
    <w:rsid w:val="008358ED"/>
    <w:rsid w:val="0083602D"/>
    <w:rsid w:val="008365A8"/>
    <w:rsid w:val="00840B00"/>
    <w:rsid w:val="00852CD7"/>
    <w:rsid w:val="00862C79"/>
    <w:rsid w:val="00864A86"/>
    <w:rsid w:val="00865380"/>
    <w:rsid w:val="00865D63"/>
    <w:rsid w:val="00875DAB"/>
    <w:rsid w:val="00876FC8"/>
    <w:rsid w:val="00877CA8"/>
    <w:rsid w:val="00881401"/>
    <w:rsid w:val="00882011"/>
    <w:rsid w:val="00883485"/>
    <w:rsid w:val="008843EB"/>
    <w:rsid w:val="00884FF6"/>
    <w:rsid w:val="00892C43"/>
    <w:rsid w:val="008931FC"/>
    <w:rsid w:val="00894053"/>
    <w:rsid w:val="00897066"/>
    <w:rsid w:val="00897FCA"/>
    <w:rsid w:val="008A3040"/>
    <w:rsid w:val="008B0AFF"/>
    <w:rsid w:val="008B225C"/>
    <w:rsid w:val="008B307B"/>
    <w:rsid w:val="008C7517"/>
    <w:rsid w:val="008D11D5"/>
    <w:rsid w:val="008D2658"/>
    <w:rsid w:val="008D3C14"/>
    <w:rsid w:val="008D44D2"/>
    <w:rsid w:val="008D7A6F"/>
    <w:rsid w:val="008E28B2"/>
    <w:rsid w:val="008E5075"/>
    <w:rsid w:val="008E6979"/>
    <w:rsid w:val="008F19E1"/>
    <w:rsid w:val="008F3C91"/>
    <w:rsid w:val="008F564B"/>
    <w:rsid w:val="008F65C5"/>
    <w:rsid w:val="009073DC"/>
    <w:rsid w:val="00920662"/>
    <w:rsid w:val="009210BA"/>
    <w:rsid w:val="00921E1E"/>
    <w:rsid w:val="00923EF2"/>
    <w:rsid w:val="00932213"/>
    <w:rsid w:val="00933471"/>
    <w:rsid w:val="00934EE7"/>
    <w:rsid w:val="0093684F"/>
    <w:rsid w:val="00937907"/>
    <w:rsid w:val="00942A78"/>
    <w:rsid w:val="00943827"/>
    <w:rsid w:val="009448EB"/>
    <w:rsid w:val="009454B8"/>
    <w:rsid w:val="00950D1D"/>
    <w:rsid w:val="009547AC"/>
    <w:rsid w:val="00955476"/>
    <w:rsid w:val="00957291"/>
    <w:rsid w:val="00960587"/>
    <w:rsid w:val="00962D1E"/>
    <w:rsid w:val="00963554"/>
    <w:rsid w:val="00963E43"/>
    <w:rsid w:val="00971E83"/>
    <w:rsid w:val="0097219C"/>
    <w:rsid w:val="009727D8"/>
    <w:rsid w:val="00973C65"/>
    <w:rsid w:val="00976BAE"/>
    <w:rsid w:val="00976C2D"/>
    <w:rsid w:val="00977424"/>
    <w:rsid w:val="00980A4E"/>
    <w:rsid w:val="00982DA4"/>
    <w:rsid w:val="00990DA5"/>
    <w:rsid w:val="00994664"/>
    <w:rsid w:val="00994DDA"/>
    <w:rsid w:val="009954AA"/>
    <w:rsid w:val="0099557D"/>
    <w:rsid w:val="00996964"/>
    <w:rsid w:val="009A0432"/>
    <w:rsid w:val="009A66BD"/>
    <w:rsid w:val="009B1FF2"/>
    <w:rsid w:val="009B6B15"/>
    <w:rsid w:val="009B757B"/>
    <w:rsid w:val="009B783D"/>
    <w:rsid w:val="009C029E"/>
    <w:rsid w:val="009C4812"/>
    <w:rsid w:val="009D2355"/>
    <w:rsid w:val="009E59DC"/>
    <w:rsid w:val="009F1AF0"/>
    <w:rsid w:val="009F4793"/>
    <w:rsid w:val="00A005F0"/>
    <w:rsid w:val="00A022F6"/>
    <w:rsid w:val="00A029A4"/>
    <w:rsid w:val="00A07526"/>
    <w:rsid w:val="00A2084F"/>
    <w:rsid w:val="00A241B9"/>
    <w:rsid w:val="00A26880"/>
    <w:rsid w:val="00A30C6E"/>
    <w:rsid w:val="00A35A7C"/>
    <w:rsid w:val="00A412AB"/>
    <w:rsid w:val="00A44787"/>
    <w:rsid w:val="00A4547E"/>
    <w:rsid w:val="00A5068A"/>
    <w:rsid w:val="00A509AD"/>
    <w:rsid w:val="00A52C7C"/>
    <w:rsid w:val="00A538C8"/>
    <w:rsid w:val="00A5458C"/>
    <w:rsid w:val="00A54D02"/>
    <w:rsid w:val="00A565C7"/>
    <w:rsid w:val="00A6115D"/>
    <w:rsid w:val="00A623CF"/>
    <w:rsid w:val="00A62BF2"/>
    <w:rsid w:val="00A6402D"/>
    <w:rsid w:val="00A65127"/>
    <w:rsid w:val="00A66268"/>
    <w:rsid w:val="00A70914"/>
    <w:rsid w:val="00A70D8B"/>
    <w:rsid w:val="00A72267"/>
    <w:rsid w:val="00A7232D"/>
    <w:rsid w:val="00A74033"/>
    <w:rsid w:val="00A750A1"/>
    <w:rsid w:val="00A761BA"/>
    <w:rsid w:val="00A76273"/>
    <w:rsid w:val="00A774D4"/>
    <w:rsid w:val="00A82E23"/>
    <w:rsid w:val="00A8491D"/>
    <w:rsid w:val="00A86284"/>
    <w:rsid w:val="00A935D5"/>
    <w:rsid w:val="00A93EEA"/>
    <w:rsid w:val="00A95F29"/>
    <w:rsid w:val="00AA6390"/>
    <w:rsid w:val="00AA723B"/>
    <w:rsid w:val="00AB0286"/>
    <w:rsid w:val="00AB2319"/>
    <w:rsid w:val="00AB255A"/>
    <w:rsid w:val="00AB3A9C"/>
    <w:rsid w:val="00AB5B66"/>
    <w:rsid w:val="00AB7498"/>
    <w:rsid w:val="00AC0C59"/>
    <w:rsid w:val="00AC4442"/>
    <w:rsid w:val="00AC5A9F"/>
    <w:rsid w:val="00AD3D38"/>
    <w:rsid w:val="00AD7C0B"/>
    <w:rsid w:val="00AE08F5"/>
    <w:rsid w:val="00AE1D0D"/>
    <w:rsid w:val="00AE2444"/>
    <w:rsid w:val="00AE658D"/>
    <w:rsid w:val="00AF20D9"/>
    <w:rsid w:val="00AF2DE3"/>
    <w:rsid w:val="00AF2E3E"/>
    <w:rsid w:val="00AF4C1C"/>
    <w:rsid w:val="00AF7480"/>
    <w:rsid w:val="00B019B2"/>
    <w:rsid w:val="00B028F1"/>
    <w:rsid w:val="00B10398"/>
    <w:rsid w:val="00B22C97"/>
    <w:rsid w:val="00B23A87"/>
    <w:rsid w:val="00B24783"/>
    <w:rsid w:val="00B24CCD"/>
    <w:rsid w:val="00B3153A"/>
    <w:rsid w:val="00B31949"/>
    <w:rsid w:val="00B34611"/>
    <w:rsid w:val="00B37C73"/>
    <w:rsid w:val="00B400A7"/>
    <w:rsid w:val="00B47438"/>
    <w:rsid w:val="00B517DF"/>
    <w:rsid w:val="00B5340A"/>
    <w:rsid w:val="00B62B59"/>
    <w:rsid w:val="00B65999"/>
    <w:rsid w:val="00B67D69"/>
    <w:rsid w:val="00B71B1B"/>
    <w:rsid w:val="00B71D72"/>
    <w:rsid w:val="00B7373E"/>
    <w:rsid w:val="00B7395C"/>
    <w:rsid w:val="00B7569D"/>
    <w:rsid w:val="00B77FB0"/>
    <w:rsid w:val="00B8106D"/>
    <w:rsid w:val="00B8211F"/>
    <w:rsid w:val="00B85752"/>
    <w:rsid w:val="00B95BC2"/>
    <w:rsid w:val="00B97668"/>
    <w:rsid w:val="00BA1E56"/>
    <w:rsid w:val="00BA2E2A"/>
    <w:rsid w:val="00BA47CB"/>
    <w:rsid w:val="00BA5D77"/>
    <w:rsid w:val="00BC3E0B"/>
    <w:rsid w:val="00BC3FAC"/>
    <w:rsid w:val="00BC7487"/>
    <w:rsid w:val="00BD39B0"/>
    <w:rsid w:val="00BD44B8"/>
    <w:rsid w:val="00BD748B"/>
    <w:rsid w:val="00BE26F0"/>
    <w:rsid w:val="00BE301F"/>
    <w:rsid w:val="00BE404C"/>
    <w:rsid w:val="00BE69E2"/>
    <w:rsid w:val="00BE6C9C"/>
    <w:rsid w:val="00BE728B"/>
    <w:rsid w:val="00BF03CC"/>
    <w:rsid w:val="00BF212C"/>
    <w:rsid w:val="00BF2365"/>
    <w:rsid w:val="00BF2B72"/>
    <w:rsid w:val="00BF438F"/>
    <w:rsid w:val="00BF4CA5"/>
    <w:rsid w:val="00C033AA"/>
    <w:rsid w:val="00C04175"/>
    <w:rsid w:val="00C07B69"/>
    <w:rsid w:val="00C12711"/>
    <w:rsid w:val="00C15155"/>
    <w:rsid w:val="00C245E3"/>
    <w:rsid w:val="00C2594D"/>
    <w:rsid w:val="00C31EC1"/>
    <w:rsid w:val="00C34630"/>
    <w:rsid w:val="00C52E94"/>
    <w:rsid w:val="00C5432A"/>
    <w:rsid w:val="00C54499"/>
    <w:rsid w:val="00C64AD7"/>
    <w:rsid w:val="00C65ABC"/>
    <w:rsid w:val="00C75782"/>
    <w:rsid w:val="00C769E2"/>
    <w:rsid w:val="00C772C8"/>
    <w:rsid w:val="00C8027B"/>
    <w:rsid w:val="00C81350"/>
    <w:rsid w:val="00C872F6"/>
    <w:rsid w:val="00C926A2"/>
    <w:rsid w:val="00CA7CC7"/>
    <w:rsid w:val="00CC0967"/>
    <w:rsid w:val="00CC3B99"/>
    <w:rsid w:val="00CC4398"/>
    <w:rsid w:val="00CC6C2A"/>
    <w:rsid w:val="00CC6D9E"/>
    <w:rsid w:val="00CC7B07"/>
    <w:rsid w:val="00CD0C48"/>
    <w:rsid w:val="00CD1987"/>
    <w:rsid w:val="00D02215"/>
    <w:rsid w:val="00D05E15"/>
    <w:rsid w:val="00D0787F"/>
    <w:rsid w:val="00D138DF"/>
    <w:rsid w:val="00D146EB"/>
    <w:rsid w:val="00D17863"/>
    <w:rsid w:val="00D24AAD"/>
    <w:rsid w:val="00D3659A"/>
    <w:rsid w:val="00D3663B"/>
    <w:rsid w:val="00D41890"/>
    <w:rsid w:val="00D4224D"/>
    <w:rsid w:val="00D424C6"/>
    <w:rsid w:val="00D5237F"/>
    <w:rsid w:val="00D607CF"/>
    <w:rsid w:val="00D64A03"/>
    <w:rsid w:val="00D65DEC"/>
    <w:rsid w:val="00D65E07"/>
    <w:rsid w:val="00D6710A"/>
    <w:rsid w:val="00D74673"/>
    <w:rsid w:val="00D7506A"/>
    <w:rsid w:val="00D76C32"/>
    <w:rsid w:val="00D7708A"/>
    <w:rsid w:val="00D81A84"/>
    <w:rsid w:val="00D92A42"/>
    <w:rsid w:val="00D93724"/>
    <w:rsid w:val="00DA10BF"/>
    <w:rsid w:val="00DA33A4"/>
    <w:rsid w:val="00DA6347"/>
    <w:rsid w:val="00DA7057"/>
    <w:rsid w:val="00DB18D2"/>
    <w:rsid w:val="00DB46FA"/>
    <w:rsid w:val="00DC081D"/>
    <w:rsid w:val="00DC10F1"/>
    <w:rsid w:val="00DC74FA"/>
    <w:rsid w:val="00DD0777"/>
    <w:rsid w:val="00DD0E0E"/>
    <w:rsid w:val="00DD161C"/>
    <w:rsid w:val="00DD2A21"/>
    <w:rsid w:val="00DE2F00"/>
    <w:rsid w:val="00DE3CB1"/>
    <w:rsid w:val="00DF0725"/>
    <w:rsid w:val="00DF160D"/>
    <w:rsid w:val="00DF3CC9"/>
    <w:rsid w:val="00E01531"/>
    <w:rsid w:val="00E04D33"/>
    <w:rsid w:val="00E05A30"/>
    <w:rsid w:val="00E05D25"/>
    <w:rsid w:val="00E07643"/>
    <w:rsid w:val="00E158C9"/>
    <w:rsid w:val="00E15B67"/>
    <w:rsid w:val="00E2038F"/>
    <w:rsid w:val="00E20EAC"/>
    <w:rsid w:val="00E2166B"/>
    <w:rsid w:val="00E2215D"/>
    <w:rsid w:val="00E25905"/>
    <w:rsid w:val="00E309FD"/>
    <w:rsid w:val="00E33AE6"/>
    <w:rsid w:val="00E361DB"/>
    <w:rsid w:val="00E36AFB"/>
    <w:rsid w:val="00E47809"/>
    <w:rsid w:val="00E53570"/>
    <w:rsid w:val="00E54BC2"/>
    <w:rsid w:val="00E570B7"/>
    <w:rsid w:val="00E6208F"/>
    <w:rsid w:val="00E626E0"/>
    <w:rsid w:val="00E80E2D"/>
    <w:rsid w:val="00E813C4"/>
    <w:rsid w:val="00E9366D"/>
    <w:rsid w:val="00E96A31"/>
    <w:rsid w:val="00E9705D"/>
    <w:rsid w:val="00EB103F"/>
    <w:rsid w:val="00EB7E99"/>
    <w:rsid w:val="00EC2C2D"/>
    <w:rsid w:val="00EC6346"/>
    <w:rsid w:val="00ED5B4F"/>
    <w:rsid w:val="00EE572F"/>
    <w:rsid w:val="00EE72E1"/>
    <w:rsid w:val="00EE7D76"/>
    <w:rsid w:val="00EF45D2"/>
    <w:rsid w:val="00F00C96"/>
    <w:rsid w:val="00F045DD"/>
    <w:rsid w:val="00F2042E"/>
    <w:rsid w:val="00F20F8E"/>
    <w:rsid w:val="00F31481"/>
    <w:rsid w:val="00F34F57"/>
    <w:rsid w:val="00F36251"/>
    <w:rsid w:val="00F37B28"/>
    <w:rsid w:val="00F43E2C"/>
    <w:rsid w:val="00F5154D"/>
    <w:rsid w:val="00F55032"/>
    <w:rsid w:val="00F5525A"/>
    <w:rsid w:val="00F55C9C"/>
    <w:rsid w:val="00F70CED"/>
    <w:rsid w:val="00F749A7"/>
    <w:rsid w:val="00F74B61"/>
    <w:rsid w:val="00F756E9"/>
    <w:rsid w:val="00F76527"/>
    <w:rsid w:val="00F76BD4"/>
    <w:rsid w:val="00F80902"/>
    <w:rsid w:val="00F82A79"/>
    <w:rsid w:val="00F85AAD"/>
    <w:rsid w:val="00F86EE0"/>
    <w:rsid w:val="00F9040E"/>
    <w:rsid w:val="00F90481"/>
    <w:rsid w:val="00F933B1"/>
    <w:rsid w:val="00FB2870"/>
    <w:rsid w:val="00FB5EEC"/>
    <w:rsid w:val="00FC22ED"/>
    <w:rsid w:val="00FC308E"/>
    <w:rsid w:val="00FE1100"/>
    <w:rsid w:val="00FE3242"/>
    <w:rsid w:val="00FE6743"/>
    <w:rsid w:val="00FF2CAC"/>
    <w:rsid w:val="00FF2CF9"/>
    <w:rsid w:val="00FF3848"/>
    <w:rsid w:val="00FF3F7B"/>
    <w:rsid w:val="00FF684F"/>
    <w:rsid w:val="00FF754F"/>
    <w:rsid w:val="70E00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15F4E"/>
  <w15:docId w15:val="{20589591-7E15-45A6-986B-794E40650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qFormat="1"/>
    <w:lsdException w:name="heading 4" w:uiPriority="0" w:qFormat="1"/>
    <w:lsdException w:name="heading 5" w:uiPriority="0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/>
    <w:lsdException w:name="annotation reference" w:unhideWhenUsed="1"/>
    <w:lsdException w:name="line number" w:semiHidden="1" w:unhideWhenUsed="1"/>
    <w:lsdException w:name="page number" w:semiHidden="1" w:uiPriority="0" w:qFormat="1"/>
    <w:lsdException w:name="endnote reference" w:unhideWhenUsed="1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unhideWhenUsed="1"/>
    <w:lsdException w:name="Default Paragraph Font" w:semiHidden="1" w:uiPriority="1" w:unhideWhenUsed="1" w:qFormat="1"/>
    <w:lsdException w:name="Body Text" w:uiPriority="0" w:unhideWhenUsed="1" w:qFormat="1"/>
    <w:lsdException w:name="Body Text Indent" w:semiHidden="1" w:uiPriority="0" w:qFormat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unhideWhenUsed="1" w:qFormat="1"/>
    <w:lsdException w:name="List Continue 5" w:unhideWhenUsed="1" w:qFormat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qFormat="1"/>
    <w:lsdException w:name="Body Text 3" w:semiHidden="1" w:uiPriority="0" w:qFormat="1"/>
    <w:lsdException w:name="Body Text Indent 2" w:uiPriority="0" w:unhideWhenUsed="1" w:qFormat="1"/>
    <w:lsdException w:name="Body Text Indent 3" w:semiHidden="1" w:uiPriority="0" w:qFormat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120" w:line="276" w:lineRule="auto"/>
      <w:jc w:val="both"/>
    </w:pPr>
    <w:rPr>
      <w:rFonts w:ascii="Cambria" w:hAnsi="Cambria"/>
      <w:iCs/>
      <w:sz w:val="22"/>
      <w:szCs w:val="22"/>
      <w:lang w:eastAsia="en-US"/>
    </w:rPr>
  </w:style>
  <w:style w:type="paragraph" w:styleId="Nagwek1">
    <w:name w:val="heading 1"/>
    <w:basedOn w:val="Normalny"/>
    <w:next w:val="Normalny"/>
    <w:link w:val="Nagwek1Znak"/>
    <w:qFormat/>
    <w:pPr>
      <w:keepNext/>
      <w:suppressAutoHyphens/>
      <w:spacing w:before="480" w:after="240" w:line="240" w:lineRule="auto"/>
      <w:contextualSpacing/>
      <w:jc w:val="left"/>
      <w:outlineLvl w:val="0"/>
    </w:pPr>
    <w:rPr>
      <w:rFonts w:ascii="Roboto" w:eastAsia="Times New Roman" w:hAnsi="Roboto"/>
      <w:b/>
      <w:bCs/>
      <w:color w:val="0B2B76"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nhideWhenUsed/>
    <w:qFormat/>
    <w:pPr>
      <w:keepNext/>
      <w:suppressAutoHyphens/>
      <w:spacing w:before="360" w:line="240" w:lineRule="auto"/>
      <w:contextualSpacing/>
      <w:outlineLvl w:val="1"/>
    </w:pPr>
    <w:rPr>
      <w:rFonts w:ascii="Roboto" w:eastAsia="Times New Roman" w:hAnsi="Roboto"/>
      <w:b/>
      <w:bCs/>
      <w:iCs w:val="0"/>
      <w:szCs w:val="24"/>
      <w:shd w:val="clear" w:color="auto" w:fill="FFFFFF"/>
    </w:rPr>
  </w:style>
  <w:style w:type="paragraph" w:styleId="Nagwek3">
    <w:name w:val="heading 3"/>
    <w:basedOn w:val="Normalny"/>
    <w:next w:val="Normalny"/>
    <w:link w:val="Nagwek3Znak"/>
    <w:qFormat/>
    <w:pPr>
      <w:keepNext/>
      <w:suppressAutoHyphens/>
      <w:spacing w:after="0" w:line="240" w:lineRule="auto"/>
      <w:outlineLvl w:val="2"/>
    </w:pPr>
    <w:rPr>
      <w:rFonts w:ascii="Times New Roman" w:eastAsia="Times New Roman" w:hAnsi="Times New Roman"/>
      <w:b/>
      <w:bCs/>
      <w:szCs w:val="24"/>
      <w:lang w:eastAsia="ar-SA"/>
    </w:rPr>
  </w:style>
  <w:style w:type="paragraph" w:styleId="Nagwek4">
    <w:name w:val="heading 4"/>
    <w:basedOn w:val="Normalny"/>
    <w:next w:val="Normalny"/>
    <w:link w:val="Nagwek4Znak"/>
    <w:qFormat/>
    <w:pPr>
      <w:keepNext/>
      <w:spacing w:after="60" w:line="240" w:lineRule="auto"/>
      <w:jc w:val="center"/>
      <w:outlineLvl w:val="3"/>
    </w:pPr>
    <w:rPr>
      <w:rFonts w:ascii="Times New Roman" w:eastAsia="Times New Roman" w:hAnsi="Times New Roman"/>
      <w:b/>
      <w:bCs/>
      <w:szCs w:val="24"/>
      <w:lang w:eastAsia="pl-PL"/>
    </w:rPr>
  </w:style>
  <w:style w:type="paragraph" w:styleId="Nagwek5">
    <w:name w:val="heading 5"/>
    <w:basedOn w:val="Normalny"/>
    <w:next w:val="Normalny"/>
    <w:link w:val="Nagwek5Znak"/>
    <w:unhideWhenUsed/>
    <w:qFormat/>
    <w:pPr>
      <w:spacing w:before="240" w:after="60"/>
      <w:outlineLvl w:val="4"/>
    </w:pPr>
    <w:rPr>
      <w:rFonts w:ascii="Calibri" w:eastAsia="Times New Roman" w:hAnsi="Calibri"/>
      <w:b/>
      <w:bCs/>
      <w:i/>
      <w:iCs w:val="0"/>
      <w:sz w:val="26"/>
      <w:szCs w:val="26"/>
    </w:rPr>
  </w:style>
  <w:style w:type="paragraph" w:styleId="Nagwek6">
    <w:name w:val="heading 6"/>
    <w:basedOn w:val="Normalny"/>
    <w:next w:val="Normalny"/>
    <w:link w:val="Nagwek6Znak"/>
    <w:qFormat/>
    <w:pPr>
      <w:keepNext/>
      <w:spacing w:after="60" w:line="240" w:lineRule="auto"/>
      <w:jc w:val="center"/>
      <w:outlineLvl w:val="5"/>
    </w:pPr>
    <w:rPr>
      <w:rFonts w:ascii="Times New Roman" w:eastAsia="Times New Roman" w:hAnsi="Times New Roman"/>
      <w:b/>
      <w:bCs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ekstpodstawowy">
    <w:name w:val="Body Text"/>
    <w:basedOn w:val="Normalny"/>
    <w:link w:val="TekstpodstawowyZnak"/>
    <w:unhideWhenUsed/>
    <w:qFormat/>
    <w:pPr>
      <w:spacing w:after="0"/>
      <w:jc w:val="left"/>
    </w:pPr>
  </w:style>
  <w:style w:type="paragraph" w:styleId="Tekstpodstawowy2">
    <w:name w:val="Body Text 2"/>
    <w:basedOn w:val="Normalny"/>
    <w:link w:val="Tekstpodstawowy2Znak"/>
    <w:semiHidden/>
    <w:qFormat/>
    <w:pPr>
      <w:spacing w:after="0" w:line="240" w:lineRule="auto"/>
    </w:pPr>
    <w:rPr>
      <w:rFonts w:ascii="Times New Roman" w:eastAsia="Times New Roman" w:hAnsi="Times New Roman"/>
      <w:sz w:val="20"/>
      <w:szCs w:val="24"/>
      <w:lang w:eastAsia="pl-PL"/>
    </w:rPr>
  </w:style>
  <w:style w:type="paragraph" w:styleId="Tekstpodstawowy3">
    <w:name w:val="Body Text 3"/>
    <w:basedOn w:val="Normalny"/>
    <w:link w:val="Tekstpodstawowy3Znak"/>
    <w:semiHidden/>
    <w:qFormat/>
    <w:pPr>
      <w:spacing w:after="0" w:line="240" w:lineRule="auto"/>
    </w:pPr>
    <w:rPr>
      <w:rFonts w:ascii="Times New Roman" w:eastAsia="Times New Roman" w:hAnsi="Times New Roman"/>
      <w:szCs w:val="24"/>
      <w:lang w:eastAsia="pl-PL"/>
    </w:rPr>
  </w:style>
  <w:style w:type="paragraph" w:styleId="Tekstpodstawowywcity">
    <w:name w:val="Body Text Indent"/>
    <w:basedOn w:val="Normalny"/>
    <w:link w:val="TekstpodstawowywcityZnak"/>
    <w:semiHidden/>
    <w:qFormat/>
    <w:pPr>
      <w:spacing w:after="0" w:line="240" w:lineRule="auto"/>
      <w:ind w:left="220"/>
    </w:pPr>
    <w:rPr>
      <w:rFonts w:ascii="Times New Roman" w:eastAsia="Times New Roman" w:hAnsi="Times New Roman"/>
      <w:sz w:val="20"/>
      <w:szCs w:val="16"/>
      <w:lang w:eastAsia="pl-PL"/>
    </w:rPr>
  </w:style>
  <w:style w:type="paragraph" w:styleId="Tekstpodstawowywcity2">
    <w:name w:val="Body Text Indent 2"/>
    <w:basedOn w:val="Normalny"/>
    <w:link w:val="Tekstpodstawowywcity2Znak"/>
    <w:unhideWhenUsed/>
    <w:qFormat/>
    <w:pPr>
      <w:spacing w:line="480" w:lineRule="auto"/>
      <w:ind w:left="283"/>
    </w:pPr>
  </w:style>
  <w:style w:type="paragraph" w:styleId="Tekstpodstawowywcity3">
    <w:name w:val="Body Text Indent 3"/>
    <w:basedOn w:val="Normalny"/>
    <w:link w:val="Tekstpodstawowywcity3Znak"/>
    <w:semiHidden/>
    <w:qFormat/>
    <w:pPr>
      <w:spacing w:after="60" w:line="240" w:lineRule="auto"/>
      <w:ind w:left="-42"/>
    </w:pPr>
    <w:rPr>
      <w:rFonts w:ascii="Times New Roman" w:eastAsia="Times New Roman" w:hAnsi="Times New Roman"/>
      <w:szCs w:val="16"/>
      <w:lang w:eastAsia="pl-PL"/>
    </w:rPr>
  </w:style>
  <w:style w:type="paragraph" w:styleId="Legenda">
    <w:name w:val="caption"/>
    <w:basedOn w:val="Normalny"/>
    <w:next w:val="Normalny"/>
    <w:qFormat/>
    <w:pPr>
      <w:tabs>
        <w:tab w:val="center" w:pos="4896"/>
        <w:tab w:val="right" w:pos="9432"/>
      </w:tabs>
      <w:spacing w:after="60" w:line="240" w:lineRule="auto"/>
      <w:ind w:firstLine="340"/>
    </w:pPr>
    <w:rPr>
      <w:rFonts w:ascii="Times New Roman" w:eastAsia="Times New Roman" w:hAnsi="Times New Roman"/>
      <w:b/>
      <w:bCs/>
      <w:sz w:val="32"/>
      <w:szCs w:val="24"/>
      <w:lang w:eastAsia="pl-PL"/>
    </w:rPr>
  </w:style>
  <w:style w:type="character" w:styleId="Odwoaniedokomentarza">
    <w:name w:val="annotation reference"/>
    <w:uiPriority w:val="99"/>
    <w:unhideWhenUsed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Pr>
      <w:b/>
      <w:bCs/>
    </w:rPr>
  </w:style>
  <w:style w:type="character" w:styleId="Uwydatnienie">
    <w:name w:val="Emphasis"/>
    <w:qFormat/>
    <w:rPr>
      <w:i/>
      <w:iCs/>
    </w:rPr>
  </w:style>
  <w:style w:type="character" w:styleId="Odwoanieprzypisukocowego">
    <w:name w:val="endnote reference"/>
    <w:uiPriority w:val="99"/>
    <w:unhideWhenUsed/>
    <w:qFormat/>
    <w:rPr>
      <w:vertAlign w:val="superscript"/>
    </w:rPr>
  </w:style>
  <w:style w:type="paragraph" w:styleId="Stopka">
    <w:name w:val="footer"/>
    <w:basedOn w:val="Normalny"/>
    <w:next w:val="Normalny"/>
    <w:link w:val="StopkaZnak"/>
    <w:uiPriority w:val="99"/>
    <w:unhideWhenUsed/>
    <w:qFormat/>
    <w:pPr>
      <w:spacing w:after="360" w:line="240" w:lineRule="auto"/>
      <w:jc w:val="right"/>
    </w:pPr>
    <w:rPr>
      <w:rFonts w:ascii="Roboto" w:hAnsi="Roboto"/>
      <w:b/>
    </w:rPr>
  </w:style>
  <w:style w:type="character" w:styleId="Odwoanieprzypisudolnego">
    <w:name w:val="footnote reference"/>
    <w:semiHidden/>
    <w:rPr>
      <w:vertAlign w:val="superscript"/>
    </w:rPr>
  </w:style>
  <w:style w:type="paragraph" w:styleId="Tekstprzypisudolnego">
    <w:name w:val="footnote text"/>
    <w:basedOn w:val="Normalny"/>
    <w:link w:val="TekstprzypisudolnegoZnak"/>
    <w:semiHidden/>
    <w:qFormat/>
    <w:pPr>
      <w:suppressAutoHyphens/>
      <w:spacing w:after="0" w:line="240" w:lineRule="auto"/>
      <w:textAlignment w:val="center"/>
    </w:pPr>
    <w:rPr>
      <w:rFonts w:ascii="Times New Roman" w:eastAsia="Times New Roman" w:hAnsi="Times New Roman"/>
      <w:sz w:val="20"/>
      <w:szCs w:val="20"/>
      <w:lang w:eastAsia="ar-SA"/>
    </w:rPr>
  </w:style>
  <w:style w:type="paragraph" w:styleId="Nagwek">
    <w:name w:val="header"/>
    <w:basedOn w:val="Normalny"/>
    <w:link w:val="NagwekZnak"/>
    <w:uiPriority w:val="99"/>
    <w:unhideWhenUsed/>
    <w:qFormat/>
    <w:pPr>
      <w:tabs>
        <w:tab w:val="center" w:pos="4536"/>
        <w:tab w:val="right" w:pos="9072"/>
      </w:tabs>
    </w:pPr>
  </w:style>
  <w:style w:type="character" w:styleId="Hipercze">
    <w:name w:val="Hyperlink"/>
    <w:uiPriority w:val="99"/>
    <w:unhideWhenUsed/>
    <w:qFormat/>
    <w:rPr>
      <w:color w:val="1F497D"/>
      <w:u w:val="single"/>
    </w:rPr>
  </w:style>
  <w:style w:type="paragraph" w:styleId="Lista">
    <w:name w:val="List"/>
    <w:basedOn w:val="Normalny"/>
    <w:uiPriority w:val="99"/>
    <w:unhideWhenUsed/>
    <w:qFormat/>
    <w:pPr>
      <w:ind w:left="283" w:hanging="283"/>
      <w:contextualSpacing/>
    </w:pPr>
  </w:style>
  <w:style w:type="paragraph" w:styleId="Lista2">
    <w:name w:val="List 2"/>
    <w:basedOn w:val="Normalny"/>
    <w:uiPriority w:val="99"/>
    <w:unhideWhenUsed/>
    <w:qFormat/>
    <w:pPr>
      <w:ind w:left="566" w:hanging="283"/>
      <w:contextualSpacing/>
    </w:pPr>
  </w:style>
  <w:style w:type="paragraph" w:styleId="Lista3">
    <w:name w:val="List 3"/>
    <w:basedOn w:val="Normalny"/>
    <w:uiPriority w:val="99"/>
    <w:unhideWhenUsed/>
    <w:qFormat/>
    <w:pPr>
      <w:ind w:left="849" w:hanging="283"/>
      <w:contextualSpacing/>
    </w:pPr>
  </w:style>
  <w:style w:type="paragraph" w:styleId="Listapunktowana">
    <w:name w:val="List Bullet"/>
    <w:basedOn w:val="Normalny"/>
    <w:uiPriority w:val="99"/>
    <w:unhideWhenUsed/>
    <w:qFormat/>
    <w:pPr>
      <w:numPr>
        <w:numId w:val="1"/>
      </w:numPr>
      <w:contextualSpacing/>
      <w:jc w:val="left"/>
    </w:pPr>
  </w:style>
  <w:style w:type="paragraph" w:styleId="Listapunktowana2">
    <w:name w:val="List Bullet 2"/>
    <w:basedOn w:val="Normalny"/>
    <w:uiPriority w:val="99"/>
    <w:unhideWhenUsed/>
    <w:pPr>
      <w:numPr>
        <w:numId w:val="2"/>
      </w:numPr>
      <w:tabs>
        <w:tab w:val="left" w:pos="765"/>
      </w:tabs>
      <w:ind w:left="567" w:hanging="227"/>
      <w:contextualSpacing/>
      <w:jc w:val="left"/>
    </w:pPr>
  </w:style>
  <w:style w:type="paragraph" w:styleId="Lista-kontynuacja">
    <w:name w:val="List Continue"/>
    <w:basedOn w:val="Normalny"/>
    <w:uiPriority w:val="99"/>
    <w:unhideWhenUsed/>
    <w:qFormat/>
    <w:pPr>
      <w:ind w:left="283"/>
      <w:contextualSpacing/>
    </w:pPr>
  </w:style>
  <w:style w:type="paragraph" w:styleId="Lista-kontynuacja2">
    <w:name w:val="List Continue 2"/>
    <w:basedOn w:val="Normalny"/>
    <w:uiPriority w:val="99"/>
    <w:unhideWhenUsed/>
    <w:qFormat/>
    <w:pPr>
      <w:ind w:left="566"/>
      <w:contextualSpacing/>
    </w:pPr>
  </w:style>
  <w:style w:type="paragraph" w:styleId="Lista-kontynuacja3">
    <w:name w:val="List Continue 3"/>
    <w:basedOn w:val="Normalny"/>
    <w:uiPriority w:val="99"/>
    <w:unhideWhenUsed/>
    <w:qFormat/>
    <w:pPr>
      <w:ind w:left="849"/>
      <w:contextualSpacing/>
    </w:pPr>
  </w:style>
  <w:style w:type="paragraph" w:styleId="Lista-kontynuacja4">
    <w:name w:val="List Continue 4"/>
    <w:basedOn w:val="Normalny"/>
    <w:uiPriority w:val="99"/>
    <w:unhideWhenUsed/>
    <w:qFormat/>
    <w:pPr>
      <w:ind w:left="1132"/>
      <w:contextualSpacing/>
    </w:pPr>
  </w:style>
  <w:style w:type="paragraph" w:styleId="Lista-kontynuacja5">
    <w:name w:val="List Continue 5"/>
    <w:basedOn w:val="Normalny"/>
    <w:uiPriority w:val="99"/>
    <w:unhideWhenUsed/>
    <w:qFormat/>
    <w:pPr>
      <w:ind w:left="1415"/>
      <w:contextualSpacing/>
    </w:pPr>
  </w:style>
  <w:style w:type="paragraph" w:styleId="Listanumerowana">
    <w:name w:val="List Number"/>
    <w:basedOn w:val="Normalny"/>
    <w:uiPriority w:val="99"/>
    <w:unhideWhenUsed/>
    <w:pPr>
      <w:numPr>
        <w:numId w:val="3"/>
      </w:numPr>
      <w:tabs>
        <w:tab w:val="left" w:pos="397"/>
      </w:tabs>
      <w:ind w:left="340" w:hanging="340"/>
      <w:contextualSpacing/>
      <w:jc w:val="left"/>
    </w:pPr>
  </w:style>
  <w:style w:type="paragraph" w:styleId="Listanumerowana2">
    <w:name w:val="List Number 2"/>
    <w:basedOn w:val="Normalny"/>
    <w:uiPriority w:val="99"/>
    <w:unhideWhenUsed/>
    <w:qFormat/>
    <w:pPr>
      <w:numPr>
        <w:numId w:val="4"/>
      </w:numPr>
      <w:tabs>
        <w:tab w:val="left" w:pos="680"/>
      </w:tabs>
      <w:contextualSpacing/>
    </w:pPr>
  </w:style>
  <w:style w:type="paragraph" w:styleId="Listanumerowana3">
    <w:name w:val="List Number 3"/>
    <w:basedOn w:val="Normalny"/>
    <w:uiPriority w:val="99"/>
    <w:unhideWhenUsed/>
    <w:qFormat/>
    <w:pPr>
      <w:numPr>
        <w:numId w:val="5"/>
      </w:numPr>
      <w:contextualSpacing/>
    </w:pPr>
  </w:style>
  <w:style w:type="paragraph" w:styleId="NormalnyWeb">
    <w:name w:val="Normal (Web)"/>
    <w:basedOn w:val="Normalny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pl-PL"/>
    </w:rPr>
  </w:style>
  <w:style w:type="character" w:styleId="Numerstrony">
    <w:name w:val="page number"/>
    <w:basedOn w:val="Domylnaczcionkaakapitu"/>
    <w:semiHidden/>
    <w:qFormat/>
  </w:style>
  <w:style w:type="paragraph" w:styleId="Podpis">
    <w:name w:val="Signature"/>
    <w:basedOn w:val="Normalny"/>
    <w:link w:val="PodpisZnak"/>
    <w:uiPriority w:val="99"/>
    <w:unhideWhenUsed/>
    <w:pPr>
      <w:ind w:left="4252"/>
    </w:pPr>
  </w:style>
  <w:style w:type="character" w:styleId="Pogrubienie">
    <w:name w:val="Strong"/>
    <w:uiPriority w:val="22"/>
    <w:qFormat/>
    <w:rPr>
      <w:b/>
      <w:bCs/>
    </w:rPr>
  </w:style>
  <w:style w:type="paragraph" w:styleId="Podtytu">
    <w:name w:val="Subtitle"/>
    <w:basedOn w:val="Normalny"/>
    <w:next w:val="Normalny"/>
    <w:link w:val="PodtytuZnak"/>
    <w:uiPriority w:val="11"/>
    <w:qFormat/>
    <w:pPr>
      <w:spacing w:after="60"/>
      <w:jc w:val="center"/>
      <w:outlineLvl w:val="1"/>
    </w:pPr>
    <w:rPr>
      <w:rFonts w:eastAsia="Times New Roman"/>
      <w:szCs w:val="24"/>
    </w:rPr>
  </w:style>
  <w:style w:type="table" w:styleId="Tabela-Siatka">
    <w:name w:val="Table Grid"/>
    <w:basedOn w:val="Standardowy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ytu">
    <w:name w:val="Title"/>
    <w:basedOn w:val="Normalny"/>
    <w:next w:val="Normalny"/>
    <w:link w:val="TytuZnak"/>
    <w:uiPriority w:val="10"/>
    <w:qFormat/>
    <w:pPr>
      <w:spacing w:before="240" w:after="60"/>
      <w:jc w:val="center"/>
      <w:outlineLvl w:val="0"/>
    </w:pPr>
    <w:rPr>
      <w:rFonts w:eastAsia="Times New Roman"/>
      <w:b/>
      <w:bCs/>
      <w:kern w:val="28"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qFormat/>
    <w:pPr>
      <w:tabs>
        <w:tab w:val="left" w:pos="440"/>
        <w:tab w:val="right" w:leader="dot" w:pos="9072"/>
      </w:tabs>
      <w:ind w:left="397" w:hanging="397"/>
      <w:jc w:val="left"/>
    </w:pPr>
  </w:style>
  <w:style w:type="paragraph" w:styleId="Spistreci2">
    <w:name w:val="toc 2"/>
    <w:basedOn w:val="Normalny"/>
    <w:next w:val="Normalny"/>
    <w:autoRedefine/>
    <w:uiPriority w:val="39"/>
    <w:unhideWhenUsed/>
    <w:qFormat/>
    <w:pPr>
      <w:tabs>
        <w:tab w:val="right" w:leader="dot" w:pos="9072"/>
      </w:tabs>
      <w:ind w:left="794" w:hanging="397"/>
      <w:contextualSpacing/>
      <w:jc w:val="left"/>
    </w:pPr>
  </w:style>
  <w:style w:type="table" w:styleId="Jasnecieniowanie">
    <w:name w:val="Light Shading"/>
    <w:basedOn w:val="Standardowy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Jasnalistaakcent2">
    <w:name w:val="Light List Accent 2"/>
    <w:basedOn w:val="Standardowy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paragraph" w:customStyle="1" w:styleId="nagwek20">
    <w:name w:val="nagłówek2"/>
    <w:basedOn w:val="Normalny"/>
    <w:qFormat/>
    <w:pPr>
      <w:suppressAutoHyphens/>
      <w:spacing w:line="240" w:lineRule="auto"/>
    </w:pPr>
    <w:rPr>
      <w:rFonts w:ascii="Times New Roman" w:eastAsia="Times New Roman" w:hAnsi="Times New Roman"/>
      <w:b/>
      <w:sz w:val="28"/>
      <w:szCs w:val="24"/>
      <w:lang w:eastAsia="ar-SA"/>
    </w:rPr>
  </w:style>
  <w:style w:type="paragraph" w:customStyle="1" w:styleId="Zawartotabeli">
    <w:name w:val="Zawartość tabeli"/>
    <w:basedOn w:val="Tekstpodstawowy"/>
    <w:qFormat/>
    <w:pPr>
      <w:suppressLineNumbers/>
      <w:suppressAutoHyphens/>
      <w:spacing w:line="240" w:lineRule="auto"/>
      <w:textAlignment w:val="center"/>
    </w:pPr>
    <w:rPr>
      <w:rFonts w:ascii="Times New Roman" w:eastAsia="Times New Roman" w:hAnsi="Times New Roman"/>
      <w:szCs w:val="20"/>
      <w:lang w:eastAsia="ar-SA"/>
    </w:rPr>
  </w:style>
  <w:style w:type="character" w:customStyle="1" w:styleId="TekstpodstawowyZnak">
    <w:name w:val="Tekst podstawowy Znak"/>
    <w:link w:val="Tekstpodstawowy"/>
    <w:qFormat/>
    <w:rPr>
      <w:rFonts w:ascii="Times New Roman" w:hAnsi="Times New Roman"/>
      <w:sz w:val="24"/>
      <w:szCs w:val="22"/>
      <w:lang w:eastAsia="en-US"/>
    </w:rPr>
  </w:style>
  <w:style w:type="character" w:customStyle="1" w:styleId="Znakiprzypiswdolnych">
    <w:name w:val="Znaki przypisów dolnych"/>
    <w:qFormat/>
  </w:style>
  <w:style w:type="character" w:customStyle="1" w:styleId="TekstprzypisudolnegoZnak">
    <w:name w:val="Tekst przypisu dolnego Znak"/>
    <w:link w:val="Tekstprzypisudolnego"/>
    <w:semiHidden/>
    <w:qFormat/>
    <w:rPr>
      <w:rFonts w:ascii="Times New Roman" w:eastAsia="Times New Roman" w:hAnsi="Times New Roman"/>
      <w:lang w:eastAsia="ar-SA"/>
    </w:rPr>
  </w:style>
  <w:style w:type="paragraph" w:customStyle="1" w:styleId="Normalnybezodstepu">
    <w:name w:val="Normalny bez odstepu"/>
    <w:basedOn w:val="Normalny"/>
    <w:qFormat/>
    <w:pPr>
      <w:spacing w:after="0"/>
    </w:pPr>
  </w:style>
  <w:style w:type="paragraph" w:customStyle="1" w:styleId="Podpisilustracjii">
    <w:name w:val="Podpis ilustracjii"/>
    <w:basedOn w:val="Normalny"/>
    <w:qFormat/>
    <w:pPr>
      <w:suppressAutoHyphens/>
      <w:spacing w:before="120" w:after="360" w:line="240" w:lineRule="auto"/>
      <w:jc w:val="center"/>
    </w:pPr>
    <w:rPr>
      <w:sz w:val="20"/>
    </w:rPr>
  </w:style>
  <w:style w:type="character" w:customStyle="1" w:styleId="Tekstpodstawowywcity2Znak">
    <w:name w:val="Tekst podstawowy wcięty 2 Znak"/>
    <w:link w:val="Tekstpodstawowywcity2"/>
    <w:uiPriority w:val="99"/>
    <w:qFormat/>
    <w:rPr>
      <w:sz w:val="22"/>
      <w:szCs w:val="22"/>
      <w:lang w:eastAsia="en-US"/>
    </w:rPr>
  </w:style>
  <w:style w:type="character" w:customStyle="1" w:styleId="Nagwek3Znak">
    <w:name w:val="Nagłówek 3 Znak"/>
    <w:link w:val="Nagwek3"/>
    <w:qFormat/>
    <w:rPr>
      <w:rFonts w:ascii="Times New Roman" w:eastAsia="Times New Roman" w:hAnsi="Times New Roman"/>
      <w:b/>
      <w:bCs/>
      <w:sz w:val="24"/>
      <w:szCs w:val="24"/>
      <w:lang w:eastAsia="ar-SA"/>
    </w:rPr>
  </w:style>
  <w:style w:type="paragraph" w:customStyle="1" w:styleId="nagwek10">
    <w:name w:val="nagłówek1"/>
    <w:basedOn w:val="Normalny"/>
    <w:qFormat/>
    <w:pPr>
      <w:suppressAutoHyphens/>
      <w:spacing w:after="240" w:line="240" w:lineRule="auto"/>
    </w:pPr>
    <w:rPr>
      <w:rFonts w:ascii="Times New Roman" w:eastAsia="Times New Roman" w:hAnsi="Times New Roman"/>
      <w:b/>
      <w:sz w:val="32"/>
      <w:szCs w:val="24"/>
      <w:lang w:eastAsia="ar-SA"/>
    </w:rPr>
  </w:style>
  <w:style w:type="character" w:customStyle="1" w:styleId="NagwekZnak">
    <w:name w:val="Nagłówek Znak"/>
    <w:link w:val="Nagwek"/>
    <w:uiPriority w:val="99"/>
    <w:qFormat/>
    <w:rPr>
      <w:sz w:val="22"/>
      <w:szCs w:val="22"/>
      <w:lang w:eastAsia="en-US"/>
    </w:rPr>
  </w:style>
  <w:style w:type="character" w:customStyle="1" w:styleId="StopkaZnak">
    <w:name w:val="Stopka Znak"/>
    <w:link w:val="Stopka"/>
    <w:uiPriority w:val="99"/>
    <w:qFormat/>
    <w:rPr>
      <w:rFonts w:ascii="Roboto" w:hAnsi="Roboto"/>
      <w:b/>
      <w:iCs/>
      <w:sz w:val="22"/>
      <w:szCs w:val="22"/>
      <w:lang w:eastAsia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Nagwek1Znak">
    <w:name w:val="Nagłówek 1 Znak"/>
    <w:link w:val="Nagwek1"/>
    <w:rPr>
      <w:rFonts w:ascii="Roboto" w:eastAsia="Times New Roman" w:hAnsi="Roboto"/>
      <w:b/>
      <w:bCs/>
      <w:iCs/>
      <w:color w:val="0B2B76"/>
      <w:kern w:val="32"/>
      <w:sz w:val="32"/>
      <w:szCs w:val="32"/>
      <w:lang w:eastAsia="en-US"/>
    </w:rPr>
  </w:style>
  <w:style w:type="character" w:customStyle="1" w:styleId="Nagwek2Znak">
    <w:name w:val="Nagłówek 2 Znak"/>
    <w:link w:val="Nagwek2"/>
    <w:rPr>
      <w:rFonts w:ascii="Roboto" w:eastAsia="Times New Roman" w:hAnsi="Roboto"/>
      <w:b/>
      <w:bCs/>
      <w:sz w:val="22"/>
      <w:szCs w:val="24"/>
      <w:lang w:eastAsia="en-US"/>
    </w:rPr>
  </w:style>
  <w:style w:type="character" w:customStyle="1" w:styleId="Nagwek5Znak">
    <w:name w:val="Nagłówek 5 Znak"/>
    <w:link w:val="Nagwek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character" w:customStyle="1" w:styleId="Nagwek4Znak">
    <w:name w:val="Nagłówek 4 Znak"/>
    <w:link w:val="Nagwek4"/>
    <w:qFormat/>
    <w:rPr>
      <w:rFonts w:ascii="Times New Roman" w:eastAsia="Times New Roman" w:hAnsi="Times New Roman"/>
      <w:b/>
      <w:bCs/>
      <w:sz w:val="24"/>
      <w:szCs w:val="24"/>
    </w:rPr>
  </w:style>
  <w:style w:type="character" w:customStyle="1" w:styleId="Nagwek6Znak">
    <w:name w:val="Nagłówek 6 Znak"/>
    <w:link w:val="Nagwek6"/>
    <w:qFormat/>
    <w:rPr>
      <w:rFonts w:ascii="Times New Roman" w:eastAsia="Times New Roman" w:hAnsi="Times New Roman"/>
      <w:b/>
      <w:bCs/>
      <w:sz w:val="22"/>
      <w:szCs w:val="24"/>
    </w:rPr>
  </w:style>
  <w:style w:type="character" w:customStyle="1" w:styleId="TekstpodstawowywcityZnak">
    <w:name w:val="Tekst podstawowy wcięty Znak"/>
    <w:link w:val="Tekstpodstawowywcity"/>
    <w:semiHidden/>
    <w:qFormat/>
    <w:rPr>
      <w:rFonts w:ascii="Times New Roman" w:eastAsia="Times New Roman" w:hAnsi="Times New Roman"/>
      <w:szCs w:val="16"/>
    </w:rPr>
  </w:style>
  <w:style w:type="character" w:customStyle="1" w:styleId="Tekstpodstawowy2Znak">
    <w:name w:val="Tekst podstawowy 2 Znak"/>
    <w:link w:val="Tekstpodstawowy2"/>
    <w:semiHidden/>
    <w:qFormat/>
    <w:rPr>
      <w:rFonts w:ascii="Times New Roman" w:eastAsia="Times New Roman" w:hAnsi="Times New Roman"/>
      <w:szCs w:val="24"/>
    </w:rPr>
  </w:style>
  <w:style w:type="character" w:customStyle="1" w:styleId="Tekstpodstawowy3Znak">
    <w:name w:val="Tekst podstawowy 3 Znak"/>
    <w:link w:val="Tekstpodstawowy3"/>
    <w:semiHidden/>
    <w:qFormat/>
    <w:rPr>
      <w:rFonts w:ascii="Times New Roman" w:eastAsia="Times New Roman" w:hAnsi="Times New Roman"/>
      <w:sz w:val="22"/>
      <w:szCs w:val="24"/>
    </w:rPr>
  </w:style>
  <w:style w:type="character" w:customStyle="1" w:styleId="Tekstpodstawowywcity3Znak">
    <w:name w:val="Tekst podstawowy wcięty 3 Znak"/>
    <w:link w:val="Tekstpodstawowywcity3"/>
    <w:semiHidden/>
    <w:qFormat/>
    <w:rPr>
      <w:rFonts w:ascii="Times New Roman" w:eastAsia="Times New Roman" w:hAnsi="Times New Roman"/>
      <w:sz w:val="22"/>
      <w:szCs w:val="16"/>
    </w:rPr>
  </w:style>
  <w:style w:type="paragraph" w:styleId="Akapitzlist">
    <w:name w:val="List Paragraph"/>
    <w:basedOn w:val="Normalny"/>
    <w:qFormat/>
    <w:pPr>
      <w:spacing w:after="160" w:line="259" w:lineRule="auto"/>
      <w:ind w:left="720"/>
      <w:contextualSpacing/>
    </w:pPr>
  </w:style>
  <w:style w:type="paragraph" w:customStyle="1" w:styleId="StronaTytuowaTytu">
    <w:name w:val="Strona Tytułowa Tytuł"/>
    <w:qFormat/>
    <w:pPr>
      <w:suppressAutoHyphens/>
      <w:jc w:val="center"/>
    </w:pPr>
    <w:rPr>
      <w:rFonts w:ascii="Roboto" w:hAnsi="Roboto"/>
      <w:sz w:val="64"/>
      <w:szCs w:val="22"/>
      <w:lang w:eastAsia="en-US"/>
    </w:rPr>
  </w:style>
  <w:style w:type="character" w:customStyle="1" w:styleId="TekstkomentarzaZnak">
    <w:name w:val="Tekst komentarza Znak"/>
    <w:link w:val="Tekstkomentarza"/>
    <w:uiPriority w:val="99"/>
    <w:semiHidden/>
    <w:rPr>
      <w:lang w:eastAsia="en-US"/>
    </w:rPr>
  </w:style>
  <w:style w:type="character" w:customStyle="1" w:styleId="TematkomentarzaZnak">
    <w:name w:val="Temat komentarza Znak"/>
    <w:link w:val="Tematkomentarza"/>
    <w:uiPriority w:val="99"/>
    <w:semiHidden/>
    <w:rPr>
      <w:b/>
      <w:bCs/>
      <w:lang w:eastAsia="en-US"/>
    </w:rPr>
  </w:style>
  <w:style w:type="character" w:customStyle="1" w:styleId="TekstdymkaZnak">
    <w:name w:val="Tekst dymka Znak"/>
    <w:link w:val="Tekstdymka"/>
    <w:uiPriority w:val="99"/>
    <w:qFormat/>
    <w:rPr>
      <w:rFonts w:ascii="Tahoma" w:hAnsi="Tahoma" w:cs="Tahoma"/>
      <w:sz w:val="16"/>
      <w:szCs w:val="16"/>
      <w:lang w:eastAsia="en-US"/>
    </w:rPr>
  </w:style>
  <w:style w:type="paragraph" w:customStyle="1" w:styleId="Poprawka1">
    <w:name w:val="Poprawka1"/>
    <w:hidden/>
    <w:uiPriority w:val="99"/>
    <w:semiHidden/>
    <w:qFormat/>
    <w:rPr>
      <w:sz w:val="22"/>
      <w:szCs w:val="22"/>
      <w:lang w:eastAsia="en-US"/>
    </w:rPr>
  </w:style>
  <w:style w:type="character" w:customStyle="1" w:styleId="attribute">
    <w:name w:val="attribute"/>
    <w:qFormat/>
  </w:style>
  <w:style w:type="character" w:customStyle="1" w:styleId="PodpisZnak">
    <w:name w:val="Podpis Znak"/>
    <w:link w:val="Podpis"/>
    <w:uiPriority w:val="99"/>
    <w:rPr>
      <w:sz w:val="22"/>
      <w:szCs w:val="22"/>
      <w:lang w:eastAsia="en-US"/>
    </w:rPr>
  </w:style>
  <w:style w:type="paragraph" w:customStyle="1" w:styleId="Nagwekspisutreci1">
    <w:name w:val="Nagłówek spisu treści1"/>
    <w:basedOn w:val="Nagwek1"/>
    <w:next w:val="Normalny"/>
    <w:uiPriority w:val="39"/>
    <w:unhideWhenUsed/>
    <w:qFormat/>
    <w:pPr>
      <w:keepLines/>
      <w:spacing w:after="480"/>
      <w:outlineLvl w:val="9"/>
    </w:pPr>
    <w:rPr>
      <w:color w:val="365F91"/>
      <w:kern w:val="0"/>
      <w:szCs w:val="28"/>
      <w:lang w:eastAsia="pl-PL"/>
    </w:rPr>
  </w:style>
  <w:style w:type="character" w:customStyle="1" w:styleId="Tytuksiki1">
    <w:name w:val="Tytuł książki1"/>
    <w:uiPriority w:val="33"/>
    <w:qFormat/>
    <w:rPr>
      <w:rFonts w:ascii="Roboto Light" w:hAnsi="Roboto Light"/>
      <w:bCs/>
      <w:spacing w:val="5"/>
      <w:sz w:val="64"/>
      <w:szCs w:val="64"/>
    </w:rPr>
  </w:style>
  <w:style w:type="character" w:customStyle="1" w:styleId="PodtytuZnak">
    <w:name w:val="Podtytuł Znak"/>
    <w:link w:val="Podtytu"/>
    <w:uiPriority w:val="11"/>
    <w:rPr>
      <w:rFonts w:ascii="Cambria" w:eastAsia="Times New Roman" w:hAnsi="Cambria" w:cs="Times New Roman"/>
      <w:sz w:val="24"/>
      <w:szCs w:val="24"/>
      <w:lang w:eastAsia="en-US"/>
    </w:rPr>
  </w:style>
  <w:style w:type="character" w:customStyle="1" w:styleId="TytuZnak">
    <w:name w:val="Tytuł Znak"/>
    <w:link w:val="Tytu"/>
    <w:uiPriority w:val="10"/>
    <w:qFormat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character" w:styleId="Tekstzastpczy">
    <w:name w:val="Placeholder Text"/>
    <w:uiPriority w:val="99"/>
    <w:semiHidden/>
    <w:qFormat/>
    <w:rPr>
      <w:color w:val="808080"/>
    </w:rPr>
  </w:style>
  <w:style w:type="paragraph" w:styleId="Bezodstpw">
    <w:name w:val="No Spacing"/>
    <w:basedOn w:val="Normalny"/>
    <w:uiPriority w:val="1"/>
    <w:qFormat/>
    <w:pPr>
      <w:spacing w:after="0"/>
    </w:pPr>
  </w:style>
  <w:style w:type="paragraph" w:customStyle="1" w:styleId="Nazwiska">
    <w:name w:val="Nazwiska"/>
    <w:basedOn w:val="Normalny"/>
    <w:qFormat/>
    <w:pPr>
      <w:spacing w:after="600" w:line="240" w:lineRule="auto"/>
      <w:contextualSpacing/>
      <w:jc w:val="center"/>
    </w:pPr>
    <w:rPr>
      <w:rFonts w:ascii="Roboto Light" w:hAnsi="Roboto Light"/>
      <w:color w:val="808080"/>
      <w:sz w:val="36"/>
      <w:szCs w:val="36"/>
    </w:rPr>
  </w:style>
  <w:style w:type="paragraph" w:customStyle="1" w:styleId="SpistreciNagwek">
    <w:name w:val="Spis treści Nagłówek"/>
    <w:qFormat/>
    <w:pPr>
      <w:spacing w:before="480" w:after="240"/>
      <w:contextualSpacing/>
    </w:pPr>
    <w:rPr>
      <w:rFonts w:ascii="Roboto" w:eastAsia="Times New Roman" w:hAnsi="Roboto"/>
      <w:b/>
      <w:bCs/>
      <w:color w:val="0B2B76"/>
      <w:kern w:val="32"/>
      <w:sz w:val="32"/>
      <w:szCs w:val="32"/>
      <w:lang w:eastAsia="en-US"/>
    </w:rPr>
  </w:style>
  <w:style w:type="paragraph" w:customStyle="1" w:styleId="Nagwek1numerowny">
    <w:name w:val="Nagłówek 1 numerowny"/>
    <w:basedOn w:val="Nagwek1"/>
    <w:qFormat/>
    <w:pPr>
      <w:numPr>
        <w:numId w:val="6"/>
      </w:numPr>
      <w:tabs>
        <w:tab w:val="left" w:pos="397"/>
      </w:tabs>
      <w:ind w:left="397" w:hanging="397"/>
    </w:pPr>
  </w:style>
  <w:style w:type="paragraph" w:customStyle="1" w:styleId="TabelaszerokaSzary">
    <w:name w:val="Tabela szeroka Szary"/>
    <w:basedOn w:val="Tekstpodstawowy"/>
    <w:qFormat/>
    <w:pPr>
      <w:suppressAutoHyphens/>
      <w:spacing w:before="120"/>
    </w:pPr>
    <w:rPr>
      <w:b/>
      <w:color w:val="808080"/>
      <w:sz w:val="18"/>
      <w:szCs w:val="18"/>
    </w:rPr>
  </w:style>
  <w:style w:type="paragraph" w:customStyle="1" w:styleId="TabelaszerokaNagwek1">
    <w:name w:val="Tabela szeroka Nagłówek 1"/>
    <w:basedOn w:val="Tekstpodstawowy"/>
    <w:qFormat/>
    <w:rPr>
      <w:b/>
      <w:sz w:val="20"/>
      <w:szCs w:val="20"/>
    </w:rPr>
  </w:style>
  <w:style w:type="paragraph" w:customStyle="1" w:styleId="TabelaszerokaNormalny">
    <w:name w:val="Tabela szeroka Normalny"/>
    <w:basedOn w:val="Tekstpodstawowy"/>
    <w:qFormat/>
    <w:pPr>
      <w:suppressAutoHyphens/>
    </w:pPr>
    <w:rPr>
      <w:sz w:val="20"/>
      <w:szCs w:val="20"/>
    </w:rPr>
  </w:style>
  <w:style w:type="paragraph" w:customStyle="1" w:styleId="Tabelaszerokalistapunktowana">
    <w:name w:val="Tabela szeroka lista punktowana"/>
    <w:basedOn w:val="Tekstpodstawowy"/>
    <w:qFormat/>
    <w:pPr>
      <w:numPr>
        <w:numId w:val="7"/>
      </w:numPr>
      <w:suppressAutoHyphens/>
      <w:ind w:left="227" w:hanging="227"/>
    </w:pPr>
    <w:rPr>
      <w:sz w:val="20"/>
      <w:szCs w:val="20"/>
    </w:rPr>
  </w:style>
  <w:style w:type="paragraph" w:customStyle="1" w:styleId="StronaTytuowaAutorzy">
    <w:name w:val="Strona Tytułowa Autorzy"/>
    <w:qFormat/>
    <w:pPr>
      <w:jc w:val="center"/>
    </w:pPr>
    <w:rPr>
      <w:rFonts w:ascii="Roboto Light" w:hAnsi="Roboto Light"/>
      <w:color w:val="000000" w:themeColor="text1"/>
      <w:sz w:val="32"/>
      <w:szCs w:val="32"/>
      <w:lang w:eastAsia="en-US"/>
    </w:rPr>
  </w:style>
  <w:style w:type="paragraph" w:customStyle="1" w:styleId="StopkaCopyright">
    <w:name w:val="Stopka Copyright"/>
    <w:basedOn w:val="Normalny"/>
    <w:qFormat/>
    <w:pPr>
      <w:spacing w:after="0" w:line="240" w:lineRule="auto"/>
    </w:pPr>
    <w:rPr>
      <w:rFonts w:ascii="Roboto" w:hAnsi="Roboto"/>
      <w:color w:val="000000" w:themeColor="text1"/>
      <w:sz w:val="16"/>
      <w:szCs w:val="18"/>
    </w:rPr>
  </w:style>
  <w:style w:type="paragraph" w:customStyle="1" w:styleId="StronaTytuowaCopyright">
    <w:name w:val="Strona Tytułowa Copyright"/>
    <w:basedOn w:val="Normalny"/>
    <w:qFormat/>
    <w:pPr>
      <w:spacing w:after="0"/>
      <w:jc w:val="center"/>
    </w:pPr>
    <w:rPr>
      <w:rFonts w:ascii="Roboto Light" w:hAnsi="Roboto Light"/>
      <w:color w:val="000000"/>
      <w:sz w:val="20"/>
      <w:szCs w:val="20"/>
    </w:rPr>
  </w:style>
  <w:style w:type="paragraph" w:customStyle="1" w:styleId="TabeladuaNormalny">
    <w:name w:val="Tabela duża Normalny"/>
    <w:basedOn w:val="Tekstpodstawowy"/>
    <w:qFormat/>
  </w:style>
  <w:style w:type="paragraph" w:customStyle="1" w:styleId="TabeladuaNagwek1">
    <w:name w:val="Tabela duża Nagłówek 1"/>
    <w:basedOn w:val="TabeladuaNormalny"/>
    <w:qFormat/>
    <w:rPr>
      <w:b/>
    </w:rPr>
  </w:style>
  <w:style w:type="table" w:customStyle="1" w:styleId="Tabelapodstawowaszeroka">
    <w:name w:val="Tabela podstawowa szeroka"/>
    <w:basedOn w:val="Tabelapodstawowadua"/>
    <w:uiPriority w:val="99"/>
    <w:tblPr/>
    <w:tblStylePr w:type="firstRow">
      <w:rPr>
        <w:rFonts w:asciiTheme="majorHAnsi" w:hAnsiTheme="majorHAnsi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pct5" w:color="auto" w:fill="FFFFFF" w:themeFill="background1"/>
      </w:tcPr>
    </w:tblStylePr>
    <w:tblStylePr w:type="lastRow">
      <w:rPr>
        <w:rFonts w:ascii="Cambria" w:hAnsi="Cambria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FFFFF" w:themeFill="background1"/>
      </w:tcPr>
    </w:tblStylePr>
    <w:tblStylePr w:type="firstCol">
      <w:rPr>
        <w:rFonts w:ascii="Cambria" w:hAnsi="Cambria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Tabelapodstawowadua">
    <w:name w:val="Tabela podstawowa duża"/>
    <w:basedOn w:val="Standardowy"/>
    <w:uiPriority w:val="99"/>
    <w:qFormat/>
    <w:rPr>
      <w:rFonts w:ascii="Cambria" w:hAnsi="Cambria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</w:tblPr>
    <w:trPr>
      <w:cantSplit/>
    </w:trPr>
    <w:tcPr>
      <w:shd w:val="clear" w:color="auto" w:fill="FFFFFF" w:themeFill="background1"/>
    </w:tcPr>
    <w:tblStylePr w:type="firstRow">
      <w:rPr>
        <w:rFonts w:asciiTheme="majorHAnsi" w:hAnsiTheme="majorHAnsi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pct5" w:color="auto" w:fill="FFFFFF" w:themeFill="background1"/>
      </w:tcPr>
    </w:tblStylePr>
    <w:tblStylePr w:type="lastRow">
      <w:rPr>
        <w:rFonts w:ascii="Cambria" w:hAnsi="Cambria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FFFFF" w:themeFill="background1"/>
      </w:tcPr>
    </w:tblStylePr>
    <w:tblStylePr w:type="firstCol">
      <w:rPr>
        <w:rFonts w:ascii="Cambria" w:hAnsi="Cambria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FFFFF" w:themeFill="background1"/>
      </w:tcPr>
    </w:tblStylePr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character" w:customStyle="1" w:styleId="normaltextrun">
    <w:name w:val="normaltextrun"/>
    <w:basedOn w:val="Domylnaczcionkaakapitu"/>
    <w:qFormat/>
  </w:style>
  <w:style w:type="character" w:customStyle="1" w:styleId="eop">
    <w:name w:val="eop"/>
    <w:basedOn w:val="Domylnaczcionkaakapitu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8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NOWA%20ERA\szablon.dotx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7D1376-ADBB-4E18-9DE4-4B1D7EB4D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szablon</Template>
  <TotalTime>25</TotalTime>
  <Pages>2</Pages>
  <Words>324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Szablon</vt:lpstr>
    </vt:vector>
  </TitlesOfParts>
  <Company>Microsoft</Company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Szablon</dc:title>
  <dc:creator>kindOF</dc:creator>
  <cp:lastModifiedBy>Józef Woziwoda</cp:lastModifiedBy>
  <cp:revision>17</cp:revision>
  <cp:lastPrinted>2020-08-10T12:45:00Z</cp:lastPrinted>
  <dcterms:created xsi:type="dcterms:W3CDTF">2024-08-05T07:05:00Z</dcterms:created>
  <dcterms:modified xsi:type="dcterms:W3CDTF">2026-09-07T22:04:00Z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1045-12.2.0.18586</vt:lpwstr>
  </property>
  <property fmtid="{D5CDD505-2E9C-101B-9397-08002B2CF9AE}" pid="3" name="ICV">
    <vt:lpwstr>2FB15B0337214EEAB49569165AEC97B0_12</vt:lpwstr>
  </property>
</Properties>
</file>